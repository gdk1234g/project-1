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8660B9">
      <w:pPr>
        <w:pStyle w:val="31"/>
      </w:pPr>
      <w:r>
        <w:t>ATLDSD</w:t>
      </w:r>
    </w:p>
    <w:p w14:paraId="56BBE643">
      <w:pPr>
        <w:pStyle w:val="31"/>
      </w:pPr>
      <w:r>
        <w:t>实验结果与配置总报告</w:t>
      </w:r>
    </w:p>
    <w:p w14:paraId="4DCF6063">
      <w:bookmarkStart w:id="0" w:name="_GoBack"/>
      <w:bookmarkEnd w:id="0"/>
      <w:r>
        <w:t>整理日期：2026-09-28</w:t>
      </w:r>
    </w:p>
    <w:p w14:paraId="4A7191D2">
      <w:r>
        <w:t>统计范围：16 组有训练历史留存的运行、15 份历史参数文件、15 份聚合评估报告、90 条逐类别评估记录。</w:t>
      </w:r>
    </w:p>
    <w:p w14:paraId="439348D5">
      <w:r>
        <w:t>此报告汇总历史证据，保留失败实验和材料缺项。原始数据、图片、掩膜、权重及逐样本清单不随报告提供；外部混合训练仅作简短文字说明。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7313"/>
      </w:tblGrid>
      <w:tr w14:paraId="14552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  <w:jc w:val="center"/>
        </w:trPr>
        <w:tc>
          <w:tcPr>
            <w:tcW w:w="2551" w:type="dxa"/>
            <w:shd w:val="clear" w:color="auto" w:fill="16324F"/>
            <w:vAlign w:val="center"/>
          </w:tcPr>
          <w:p w14:paraId="4BA8DA2D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阅读目标</w:t>
            </w:r>
          </w:p>
        </w:tc>
        <w:tc>
          <w:tcPr>
            <w:tcW w:w="7313" w:type="dxa"/>
            <w:shd w:val="clear" w:color="auto" w:fill="16324F"/>
            <w:vAlign w:val="center"/>
          </w:tcPr>
          <w:p w14:paraId="6142F350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对应章节</w:t>
            </w:r>
          </w:p>
        </w:tc>
      </w:tr>
      <w:tr w14:paraId="64CF2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vAlign w:val="center"/>
          </w:tcPr>
          <w:p w14:paraId="7CF0A0F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快速理解项目与结论</w:t>
            </w:r>
          </w:p>
        </w:tc>
        <w:tc>
          <w:tcPr>
            <w:tcW w:w="7313" w:type="dxa"/>
            <w:vAlign w:val="center"/>
          </w:tcPr>
          <w:p w14:paraId="010C230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第 1–3 节：来源、任务与实验总览</w:t>
            </w:r>
          </w:p>
        </w:tc>
      </w:tr>
      <w:tr w14:paraId="5D71E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shd w:val="clear" w:color="auto" w:fill="F0F5F8"/>
            <w:vAlign w:val="center"/>
          </w:tcPr>
          <w:p w14:paraId="0C919E7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查看每次训练的实际留存配置</w:t>
            </w:r>
          </w:p>
        </w:tc>
        <w:tc>
          <w:tcPr>
            <w:tcW w:w="7313" w:type="dxa"/>
            <w:shd w:val="clear" w:color="auto" w:fill="F0F5F8"/>
            <w:vAlign w:val="center"/>
          </w:tcPr>
          <w:p w14:paraId="74094E8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第 4 节：16 组训练配置与结果</w:t>
            </w:r>
          </w:p>
        </w:tc>
      </w:tr>
      <w:tr w14:paraId="60FA9D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vAlign w:val="center"/>
          </w:tcPr>
          <w:p w14:paraId="58C9C99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比较逐类别成绩和误差分布</w:t>
            </w:r>
          </w:p>
        </w:tc>
        <w:tc>
          <w:tcPr>
            <w:tcW w:w="7313" w:type="dxa"/>
            <w:vAlign w:val="center"/>
          </w:tcPr>
          <w:p w14:paraId="5C1A6C1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第 5 节：15 份评估报告</w:t>
            </w:r>
          </w:p>
        </w:tc>
      </w:tr>
      <w:tr w14:paraId="37A139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shd w:val="clear" w:color="auto" w:fill="F0F5F8"/>
            <w:vAlign w:val="center"/>
          </w:tcPr>
          <w:p w14:paraId="5D2F17E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查看历史计划参数原文</w:t>
            </w:r>
          </w:p>
        </w:tc>
        <w:tc>
          <w:tcPr>
            <w:tcW w:w="7313" w:type="dxa"/>
            <w:shd w:val="clear" w:color="auto" w:fill="F0F5F8"/>
            <w:vAlign w:val="center"/>
          </w:tcPr>
          <w:p w14:paraId="00E833D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第 6 节：15 份参数文件完整字段</w:t>
            </w:r>
          </w:p>
        </w:tc>
      </w:tr>
      <w:tr w14:paraId="4B2460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vAlign w:val="center"/>
          </w:tcPr>
          <w:p w14:paraId="1D70C1E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理解可信范围与发布边界</w:t>
            </w:r>
          </w:p>
        </w:tc>
        <w:tc>
          <w:tcPr>
            <w:tcW w:w="7313" w:type="dxa"/>
            <w:vAlign w:val="center"/>
          </w:tcPr>
          <w:p w14:paraId="388958D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第 7–8 节：缺项、局限、外部尝试</w:t>
            </w:r>
          </w:p>
        </w:tc>
      </w:tr>
    </w:tbl>
    <w:p w14:paraId="66F38B76">
      <w:pPr>
        <w:spacing w:after="40"/>
      </w:pPr>
    </w:p>
    <w:p w14:paraId="76BCA4A1">
      <w:r>
        <w:br w:type="page"/>
      </w:r>
    </w:p>
    <w:p w14:paraId="1F2D98C6">
      <w:pPr>
        <w:pStyle w:val="3"/>
      </w:pPr>
      <w:r>
        <w:t>1. 数据与文件来源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4"/>
        <w:gridCol w:w="7710"/>
      </w:tblGrid>
      <w:tr w14:paraId="074A2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154" w:type="dxa"/>
            <w:shd w:val="clear" w:color="auto" w:fill="16324F"/>
            <w:vAlign w:val="center"/>
          </w:tcPr>
          <w:p w14:paraId="778CCCA7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w="7710" w:type="dxa"/>
            <w:shd w:val="clear" w:color="auto" w:fill="16324F"/>
            <w:vAlign w:val="center"/>
          </w:tcPr>
          <w:p w14:paraId="1B1CAAFC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来源／说明</w:t>
            </w:r>
          </w:p>
        </w:tc>
      </w:tr>
      <w:tr w14:paraId="0D235F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vAlign w:val="center"/>
          </w:tcPr>
          <w:p w14:paraId="467A717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数据集</w:t>
            </w:r>
          </w:p>
        </w:tc>
        <w:tc>
          <w:tcPr>
            <w:tcW w:w="7710" w:type="dxa"/>
            <w:vAlign w:val="center"/>
          </w:tcPr>
          <w:p w14:paraId="698D894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苹果树叶病分割数据集（Apple Tree Leaf Disease Segmentation Dataset，ATLDSD）</w:t>
            </w:r>
          </w:p>
        </w:tc>
      </w:tr>
      <w:tr w14:paraId="6D3E6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shd w:val="clear" w:color="auto" w:fill="F0F5F8"/>
            <w:vAlign w:val="center"/>
          </w:tcPr>
          <w:p w14:paraId="078DA1F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数据作者</w:t>
            </w:r>
          </w:p>
        </w:tc>
        <w:tc>
          <w:tcPr>
            <w:tcW w:w="7710" w:type="dxa"/>
            <w:shd w:val="clear" w:color="auto" w:fill="F0F5F8"/>
            <w:vAlign w:val="center"/>
          </w:tcPr>
          <w:p w14:paraId="04359EA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冯景泽、赵晓飞</w:t>
            </w:r>
          </w:p>
        </w:tc>
      </w:tr>
      <w:tr w14:paraId="6C623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vAlign w:val="center"/>
          </w:tcPr>
          <w:p w14:paraId="7174951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平台与引用版本</w:t>
            </w:r>
          </w:p>
        </w:tc>
        <w:tc>
          <w:tcPr>
            <w:tcW w:w="7710" w:type="dxa"/>
            <w:vAlign w:val="center"/>
          </w:tcPr>
          <w:p w14:paraId="34F39F1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ScienceDB（科学数据银行），2022，V1</w:t>
            </w:r>
          </w:p>
        </w:tc>
      </w:tr>
      <w:tr w14:paraId="1141E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shd w:val="clear" w:color="auto" w:fill="F0F5F8"/>
            <w:vAlign w:val="center"/>
          </w:tcPr>
          <w:p w14:paraId="41EBF79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DOI</w:t>
            </w:r>
          </w:p>
        </w:tc>
        <w:tc>
          <w:tcPr>
            <w:tcW w:w="7710" w:type="dxa"/>
            <w:shd w:val="clear" w:color="auto" w:fill="F0F5F8"/>
            <w:vAlign w:val="center"/>
          </w:tcPr>
          <w:p w14:paraId="046FB43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https://doi.org/10.11922/sciencedb.01627</w:t>
            </w:r>
          </w:p>
        </w:tc>
      </w:tr>
      <w:tr w14:paraId="6F54C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vAlign w:val="center"/>
          </w:tcPr>
          <w:p w14:paraId="17C5A30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CSTR</w:t>
            </w:r>
          </w:p>
        </w:tc>
        <w:tc>
          <w:tcPr>
            <w:tcW w:w="7710" w:type="dxa"/>
            <w:vAlign w:val="center"/>
          </w:tcPr>
          <w:p w14:paraId="2FDF70F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https://cstr.cn/31253.11.sciencedb.01627</w:t>
            </w:r>
          </w:p>
        </w:tc>
      </w:tr>
      <w:tr w14:paraId="1A4E93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shd w:val="clear" w:color="auto" w:fill="F0F5F8"/>
            <w:vAlign w:val="center"/>
          </w:tcPr>
          <w:p w14:paraId="0032600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数据许可</w:t>
            </w:r>
          </w:p>
        </w:tc>
        <w:tc>
          <w:tcPr>
            <w:tcW w:w="7710" w:type="dxa"/>
            <w:shd w:val="clear" w:color="auto" w:fill="F0F5F8"/>
            <w:vAlign w:val="center"/>
          </w:tcPr>
          <w:p w14:paraId="37B2E34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CC BY-NC-SA 4.0；https://creativecommons.org/licenses/by-nc-sa/4.0/</w:t>
            </w:r>
          </w:p>
        </w:tc>
      </w:tr>
      <w:tr w14:paraId="0816D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vAlign w:val="center"/>
          </w:tcPr>
          <w:p w14:paraId="20959BB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来源核对依据</w:t>
            </w:r>
          </w:p>
        </w:tc>
        <w:tc>
          <w:tcPr>
            <w:tcW w:w="7710" w:type="dxa"/>
            <w:vAlign w:val="center"/>
          </w:tcPr>
          <w:p w14:paraId="05EA26D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原始数据记录信息及此前提供的许可页面截图；截图不嵌入报告。</w:t>
            </w:r>
          </w:p>
        </w:tc>
      </w:tr>
      <w:tr w14:paraId="55C7C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shd w:val="clear" w:color="auto" w:fill="F0F5F8"/>
            <w:vAlign w:val="center"/>
          </w:tcPr>
          <w:p w14:paraId="0E429D5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推荐引用</w:t>
            </w:r>
          </w:p>
        </w:tc>
        <w:tc>
          <w:tcPr>
            <w:tcW w:w="7710" w:type="dxa"/>
            <w:shd w:val="clear" w:color="auto" w:fill="F0F5F8"/>
            <w:vAlign w:val="center"/>
          </w:tcPr>
          <w:p w14:paraId="0C848B2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冯景泽，赵晓飞．苹果树叶病分割数据集[DS/OL]．V1．ScienceDB，2022．DOI：10.11922/sciencedb.01627．</w:t>
            </w:r>
          </w:p>
        </w:tc>
      </w:tr>
    </w:tbl>
    <w:p w14:paraId="79C62EFE">
      <w:pPr>
        <w:spacing w:after="40"/>
      </w:pPr>
    </w:p>
    <w:p w14:paraId="70549241">
      <w:r>
        <w:t>原图和标签属于上述数据集，不是本项目原创数据。公开的配置、分数、日志摘录和分析来自本项目自己的实验，不是数据集作者发布的基准成绩。使用者应从原始记录获取数据并核对版本条件。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4"/>
        <w:gridCol w:w="7710"/>
      </w:tblGrid>
      <w:tr w14:paraId="1D83B5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154" w:type="dxa"/>
            <w:shd w:val="clear" w:color="auto" w:fill="16324F"/>
            <w:vAlign w:val="center"/>
          </w:tcPr>
          <w:p w14:paraId="6B39C109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材料</w:t>
            </w:r>
          </w:p>
        </w:tc>
        <w:tc>
          <w:tcPr>
            <w:tcW w:w="7710" w:type="dxa"/>
            <w:shd w:val="clear" w:color="auto" w:fill="16324F"/>
            <w:vAlign w:val="center"/>
          </w:tcPr>
          <w:p w14:paraId="78D122C8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来源与处理</w:t>
            </w:r>
          </w:p>
        </w:tc>
      </w:tr>
      <w:tr w14:paraId="15E10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vAlign w:val="center"/>
          </w:tcPr>
          <w:p w14:paraId="6ADAD7C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训练历史与参数</w:t>
            </w:r>
          </w:p>
        </w:tc>
        <w:tc>
          <w:tcPr>
            <w:tcW w:w="7710" w:type="dxa"/>
            <w:vAlign w:val="center"/>
          </w:tcPr>
          <w:p w14:paraId="3D285EE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本项目留存的运行目录及归档中的 experiment/history/config 文字材料；路径通用化，数值保留。</w:t>
            </w:r>
          </w:p>
        </w:tc>
      </w:tr>
      <w:tr w14:paraId="20DED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shd w:val="clear" w:color="auto" w:fill="F0F5F8"/>
            <w:vAlign w:val="center"/>
          </w:tcPr>
          <w:p w14:paraId="72233AD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训练日志</w:t>
            </w:r>
          </w:p>
        </w:tc>
        <w:tc>
          <w:tcPr>
            <w:tcW w:w="7710" w:type="dxa"/>
            <w:shd w:val="clear" w:color="auto" w:fill="F0F5F8"/>
            <w:vAlign w:val="center"/>
          </w:tcPr>
          <w:p w14:paraId="7203AB9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原日志中的训练数值行、早停与退出状态摘录；启动命令、路径及其他输出移除。</w:t>
            </w:r>
          </w:p>
        </w:tc>
      </w:tr>
      <w:tr w14:paraId="543B0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vAlign w:val="center"/>
          </w:tcPr>
          <w:p w14:paraId="6EF007E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聚合评估</w:t>
            </w:r>
          </w:p>
        </w:tc>
        <w:tc>
          <w:tcPr>
            <w:tcW w:w="7710" w:type="dxa"/>
            <w:vAlign w:val="center"/>
          </w:tcPr>
          <w:p w14:paraId="696F6AA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本项目评估程序产生的 JSON/CSV；总体、逐类别和混淆矩阵保留，机器路径移除。</w:t>
            </w:r>
          </w:p>
        </w:tc>
      </w:tr>
      <w:tr w14:paraId="6C986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shd w:val="clear" w:color="auto" w:fill="F0F5F8"/>
            <w:vAlign w:val="center"/>
          </w:tcPr>
          <w:p w14:paraId="1C7D29E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历史参数文件</w:t>
            </w:r>
          </w:p>
        </w:tc>
        <w:tc>
          <w:tcPr>
            <w:tcW w:w="7710" w:type="dxa"/>
            <w:shd w:val="clear" w:color="auto" w:fill="F0F5F8"/>
            <w:vAlign w:val="center"/>
          </w:tcPr>
          <w:p w14:paraId="667412F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本项目计划或执行时编写的配置。它们不能替代某次运行缺失的原始配置快照。</w:t>
            </w:r>
          </w:p>
        </w:tc>
      </w:tr>
      <w:tr w14:paraId="54A11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vAlign w:val="center"/>
          </w:tcPr>
          <w:p w14:paraId="39F1737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本文统计</w:t>
            </w:r>
          </w:p>
        </w:tc>
        <w:tc>
          <w:tcPr>
            <w:tcW w:w="7710" w:type="dxa"/>
            <w:vAlign w:val="center"/>
          </w:tcPr>
          <w:p w14:paraId="1249FE6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根据发布副本重新组织；最佳训练轮次从 history 计算，不补写未留存的参数。</w:t>
            </w:r>
          </w:p>
        </w:tc>
      </w:tr>
    </w:tbl>
    <w:p w14:paraId="5C0BAD0C">
      <w:pPr>
        <w:spacing w:after="40"/>
      </w:pPr>
    </w:p>
    <w:p w14:paraId="2E6CDCBF">
      <w:r>
        <w:t>来源细节见 experiments/SOURCES.md。详细本机来源路径映射仅留在私有审计记录，不随报告发布。</w:t>
      </w:r>
    </w:p>
    <w:p w14:paraId="7260EF3E">
      <w:r>
        <w:t>网络方法参考：Ronneberger, O.; Fischer, P.; Brox, T. U-Net: Convolutional Networks for Biomedical Image Segmentation. 2015. https://arxiv.org/abs/1505.04597。架构引用不替代实现代码的版权来源核查。</w:t>
      </w:r>
    </w:p>
    <w:p w14:paraId="2331A055">
      <w:pPr>
        <w:pStyle w:val="3"/>
      </w:pPr>
      <w:r>
        <w:t>2. 任务、类别与指标口径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8164"/>
      </w:tblGrid>
      <w:tr w14:paraId="309CBF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shd w:val="clear" w:color="auto" w:fill="16324F"/>
            <w:vAlign w:val="center"/>
          </w:tcPr>
          <w:p w14:paraId="57A1482E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类别 ID</w:t>
            </w:r>
          </w:p>
        </w:tc>
        <w:tc>
          <w:tcPr>
            <w:tcW w:w="8164" w:type="dxa"/>
            <w:shd w:val="clear" w:color="auto" w:fill="16324F"/>
            <w:vAlign w:val="center"/>
          </w:tcPr>
          <w:p w14:paraId="3648169E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含义</w:t>
            </w:r>
          </w:p>
        </w:tc>
      </w:tr>
      <w:tr w14:paraId="2E36A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0C08938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0</w:t>
            </w:r>
          </w:p>
        </w:tc>
        <w:tc>
          <w:tcPr>
            <w:tcW w:w="8164" w:type="dxa"/>
            <w:vAlign w:val="center"/>
          </w:tcPr>
          <w:p w14:paraId="14B9101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背景</w:t>
            </w:r>
          </w:p>
        </w:tc>
      </w:tr>
      <w:tr w14:paraId="17A0D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0F5F8"/>
            <w:vAlign w:val="center"/>
          </w:tcPr>
          <w:p w14:paraId="375D304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1</w:t>
            </w:r>
          </w:p>
        </w:tc>
        <w:tc>
          <w:tcPr>
            <w:tcW w:w="8164" w:type="dxa"/>
            <w:shd w:val="clear" w:color="auto" w:fill="F0F5F8"/>
            <w:vAlign w:val="center"/>
          </w:tcPr>
          <w:p w14:paraId="01CE2A9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健康叶片</w:t>
            </w:r>
          </w:p>
        </w:tc>
      </w:tr>
      <w:tr w14:paraId="6FF0F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06F1662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2</w:t>
            </w:r>
          </w:p>
        </w:tc>
        <w:tc>
          <w:tcPr>
            <w:tcW w:w="8164" w:type="dxa"/>
            <w:vAlign w:val="center"/>
          </w:tcPr>
          <w:p w14:paraId="57E1035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锈病</w:t>
            </w:r>
          </w:p>
        </w:tc>
      </w:tr>
      <w:tr w14:paraId="267C2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0F5F8"/>
            <w:vAlign w:val="center"/>
          </w:tcPr>
          <w:p w14:paraId="6942E49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3</w:t>
            </w:r>
          </w:p>
        </w:tc>
        <w:tc>
          <w:tcPr>
            <w:tcW w:w="8164" w:type="dxa"/>
            <w:shd w:val="clear" w:color="auto" w:fill="F0F5F8"/>
            <w:vAlign w:val="center"/>
          </w:tcPr>
          <w:p w14:paraId="27391AF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交链孢叶斑病</w:t>
            </w:r>
          </w:p>
        </w:tc>
      </w:tr>
      <w:tr w14:paraId="1CEE55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2358613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4</w:t>
            </w:r>
          </w:p>
        </w:tc>
        <w:tc>
          <w:tcPr>
            <w:tcW w:w="8164" w:type="dxa"/>
            <w:vAlign w:val="center"/>
          </w:tcPr>
          <w:p w14:paraId="6E60C4D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灰斑病</w:t>
            </w:r>
          </w:p>
        </w:tc>
      </w:tr>
      <w:tr w14:paraId="4F658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0F5F8"/>
            <w:vAlign w:val="center"/>
          </w:tcPr>
          <w:p w14:paraId="3BA6AAA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5</w:t>
            </w:r>
          </w:p>
        </w:tc>
        <w:tc>
          <w:tcPr>
            <w:tcW w:w="8164" w:type="dxa"/>
            <w:shd w:val="clear" w:color="auto" w:fill="F0F5F8"/>
            <w:vAlign w:val="center"/>
          </w:tcPr>
          <w:p w14:paraId="4597B8E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褐斑病</w:t>
            </w:r>
          </w:p>
        </w:tc>
      </w:tr>
    </w:tbl>
    <w:p w14:paraId="7A4F0D24">
      <w:pPr>
        <w:spacing w:after="40"/>
      </w:pPr>
    </w:p>
    <w:p w14:paraId="6525239A">
      <w:r>
        <w:t>任务是像素级语义分割。模型对每个像素预测六类中的一类；这与整张图片的病害分类、病斑实例检测不是同一种评价任务。mIoU 和 mDice 为 0–1 指标，本报告按现有程序的六类口径记录，不将背景排除后的分数混入同一表。</w:t>
      </w:r>
    </w:p>
    <w:p w14:paraId="2F1A87C6">
      <w:r>
        <w:t>最佳训练轮次按 history 中验证 mIoU 最大的一行选择；该行的 mDice 记为“同轮 Dice”，不是所有轮次中单独最大的 Dice。后续重新评估报告单独列出；CPU/CUDA 数值差异不覆盖原始训练记录。</w:t>
      </w:r>
    </w:p>
    <w:p w14:paraId="5CB648EC">
      <w:r>
        <w:t>固定划分记录为训练 1,148、验证 246、测试 247 张。缺少公开逐样本清单时，仅同样的样本数量不代表逐张相同的划分。旧测试集曾用于历史评估，不应宣称为后续完全未触碰的数据。</w:t>
      </w:r>
    </w:p>
    <w:p w14:paraId="695613A8">
      <w:pPr>
        <w:pStyle w:val="3"/>
      </w:pPr>
      <w:r>
        <w:t>3. 实验总览与阶段结论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9014"/>
      </w:tblGrid>
      <w:tr w14:paraId="2340F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850" w:type="dxa"/>
            <w:shd w:val="clear" w:color="auto" w:fill="16324F"/>
            <w:vAlign w:val="center"/>
          </w:tcPr>
          <w:p w14:paraId="51731159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编号</w:t>
            </w:r>
          </w:p>
        </w:tc>
        <w:tc>
          <w:tcPr>
            <w:tcW w:w="9014" w:type="dxa"/>
            <w:shd w:val="clear" w:color="auto" w:fill="16324F"/>
            <w:vAlign w:val="center"/>
          </w:tcPr>
          <w:p w14:paraId="6EFF6622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运行名称</w:t>
            </w:r>
          </w:p>
        </w:tc>
      </w:tr>
      <w:tr w14:paraId="7747B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vAlign w:val="center"/>
          </w:tcPr>
          <w:p w14:paraId="342DA1C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R01</w:t>
            </w:r>
          </w:p>
        </w:tc>
        <w:tc>
          <w:tcPr>
            <w:tcW w:w="9014" w:type="dxa"/>
            <w:vAlign w:val="center"/>
          </w:tcPr>
          <w:p w14:paraId="295CF30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augment_strong_256_gpu</w:t>
            </w:r>
          </w:p>
        </w:tc>
      </w:tr>
      <w:tr w14:paraId="5E9B6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shd w:val="clear" w:color="auto" w:fill="F0F5F8"/>
            <w:vAlign w:val="center"/>
          </w:tcPr>
          <w:p w14:paraId="446637E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R02</w:t>
            </w:r>
          </w:p>
        </w:tc>
        <w:tc>
          <w:tcPr>
            <w:tcW w:w="9014" w:type="dxa"/>
            <w:shd w:val="clear" w:color="auto" w:fill="F0F5F8"/>
            <w:vAlign w:val="center"/>
          </w:tcPr>
          <w:p w14:paraId="24E6CEE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baseline_256_gpu</w:t>
            </w:r>
          </w:p>
        </w:tc>
      </w:tr>
      <w:tr w14:paraId="3E8D9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vAlign w:val="center"/>
          </w:tcPr>
          <w:p w14:paraId="059E14A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R03</w:t>
            </w:r>
          </w:p>
        </w:tc>
        <w:tc>
          <w:tcPr>
            <w:tcW w:w="9014" w:type="dxa"/>
            <w:vAlign w:val="center"/>
          </w:tcPr>
          <w:p w14:paraId="22FACEE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baseline_recheck_256_gpu</w:t>
            </w:r>
          </w:p>
        </w:tc>
      </w:tr>
      <w:tr w14:paraId="6E148E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shd w:val="clear" w:color="auto" w:fill="F0F5F8"/>
            <w:vAlign w:val="center"/>
          </w:tcPr>
          <w:p w14:paraId="634FCA6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R04</w:t>
            </w:r>
          </w:p>
        </w:tc>
        <w:tc>
          <w:tcPr>
            <w:tcW w:w="9014" w:type="dxa"/>
            <w:shd w:val="clear" w:color="auto" w:fill="F0F5F8"/>
            <w:vAlign w:val="center"/>
          </w:tcPr>
          <w:p w14:paraId="22CDCC9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baseline_seed43</w:t>
            </w:r>
          </w:p>
        </w:tc>
      </w:tr>
      <w:tr w14:paraId="3525C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vAlign w:val="center"/>
          </w:tcPr>
          <w:p w14:paraId="3E107EC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R05</w:t>
            </w:r>
          </w:p>
        </w:tc>
        <w:tc>
          <w:tcPr>
            <w:tcW w:w="9014" w:type="dxa"/>
            <w:vAlign w:val="center"/>
          </w:tcPr>
          <w:p w14:paraId="2F55733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baseline_seed44</w:t>
            </w:r>
          </w:p>
        </w:tc>
      </w:tr>
      <w:tr w14:paraId="3CA8A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shd w:val="clear" w:color="auto" w:fill="F0F5F8"/>
            <w:vAlign w:val="center"/>
          </w:tcPr>
          <w:p w14:paraId="21D1386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R06</w:t>
            </w:r>
          </w:p>
        </w:tc>
        <w:tc>
          <w:tcPr>
            <w:tcW w:w="9014" w:type="dxa"/>
            <w:shd w:val="clear" w:color="auto" w:fill="F0F5F8"/>
            <w:vAlign w:val="center"/>
          </w:tcPr>
          <w:p w14:paraId="4F3A914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baseline_seed45_complete</w:t>
            </w:r>
          </w:p>
        </w:tc>
      </w:tr>
      <w:tr w14:paraId="570EF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vAlign w:val="center"/>
          </w:tcPr>
          <w:p w14:paraId="54293C8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R07</w:t>
            </w:r>
          </w:p>
        </w:tc>
        <w:tc>
          <w:tcPr>
            <w:tcW w:w="9014" w:type="dxa"/>
            <w:vAlign w:val="center"/>
          </w:tcPr>
          <w:p w14:paraId="3BDA8F4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baseline_seed45_new</w:t>
            </w:r>
          </w:p>
        </w:tc>
      </w:tr>
      <w:tr w14:paraId="6406E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shd w:val="clear" w:color="auto" w:fill="F0F5F8"/>
            <w:vAlign w:val="center"/>
          </w:tcPr>
          <w:p w14:paraId="252FBF3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R08</w:t>
            </w:r>
          </w:p>
        </w:tc>
        <w:tc>
          <w:tcPr>
            <w:tcW w:w="9014" w:type="dxa"/>
            <w:shd w:val="clear" w:color="auto" w:fill="F0F5F8"/>
            <w:vAlign w:val="center"/>
          </w:tcPr>
          <w:p w14:paraId="1DC00D5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baseline_seed46_res256</w:t>
            </w:r>
          </w:p>
        </w:tc>
      </w:tr>
      <w:tr w14:paraId="03FA6F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vAlign w:val="center"/>
          </w:tcPr>
          <w:p w14:paraId="58759A9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R09</w:t>
            </w:r>
          </w:p>
        </w:tc>
        <w:tc>
          <w:tcPr>
            <w:tcW w:w="9014" w:type="dxa"/>
            <w:vAlign w:val="center"/>
          </w:tcPr>
          <w:p w14:paraId="2007D82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baseline_seed46_res384</w:t>
            </w:r>
          </w:p>
        </w:tc>
      </w:tr>
      <w:tr w14:paraId="2B2627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shd w:val="clear" w:color="auto" w:fill="F0F5F8"/>
            <w:vAlign w:val="center"/>
          </w:tcPr>
          <w:p w14:paraId="71689FD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R10</w:t>
            </w:r>
          </w:p>
        </w:tc>
        <w:tc>
          <w:tcPr>
            <w:tcW w:w="9014" w:type="dxa"/>
            <w:shd w:val="clear" w:color="auto" w:fill="F0F5F8"/>
            <w:vAlign w:val="center"/>
          </w:tcPr>
          <w:p w14:paraId="2294668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loss_tversky_256_gpu</w:t>
            </w:r>
          </w:p>
        </w:tc>
      </w:tr>
      <w:tr w14:paraId="22FB8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vAlign w:val="center"/>
          </w:tcPr>
          <w:p w14:paraId="699A3E1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R11</w:t>
            </w:r>
          </w:p>
        </w:tc>
        <w:tc>
          <w:tcPr>
            <w:tcW w:w="9014" w:type="dxa"/>
            <w:vAlign w:val="center"/>
          </w:tcPr>
          <w:p w14:paraId="40E9F8B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mix_ce_dice_tversky_256_gpu</w:t>
            </w:r>
          </w:p>
        </w:tc>
      </w:tr>
      <w:tr w14:paraId="4563C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shd w:val="clear" w:color="auto" w:fill="F0F5F8"/>
            <w:vAlign w:val="center"/>
          </w:tcPr>
          <w:p w14:paraId="54FCC8B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R12</w:t>
            </w:r>
          </w:p>
        </w:tc>
        <w:tc>
          <w:tcPr>
            <w:tcW w:w="9014" w:type="dxa"/>
            <w:shd w:val="clear" w:color="auto" w:fill="F0F5F8"/>
            <w:vAlign w:val="center"/>
          </w:tcPr>
          <w:p w14:paraId="36EF0AB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mix_ce_dice_tversky_w02_256_gpu</w:t>
            </w:r>
          </w:p>
        </w:tc>
      </w:tr>
      <w:tr w14:paraId="7BF9A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vAlign w:val="center"/>
          </w:tcPr>
          <w:p w14:paraId="70D4206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R13</w:t>
            </w:r>
          </w:p>
        </w:tc>
        <w:tc>
          <w:tcPr>
            <w:tcW w:w="9014" w:type="dxa"/>
            <w:vAlign w:val="center"/>
          </w:tcPr>
          <w:p w14:paraId="6FE4F6C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mix_w02_seed43</w:t>
            </w:r>
          </w:p>
        </w:tc>
      </w:tr>
      <w:tr w14:paraId="0661C7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shd w:val="clear" w:color="auto" w:fill="F0F5F8"/>
            <w:vAlign w:val="center"/>
          </w:tcPr>
          <w:p w14:paraId="3B5B9FC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R14</w:t>
            </w:r>
          </w:p>
        </w:tc>
        <w:tc>
          <w:tcPr>
            <w:tcW w:w="9014" w:type="dxa"/>
            <w:shd w:val="clear" w:color="auto" w:fill="F0F5F8"/>
            <w:vAlign w:val="center"/>
          </w:tcPr>
          <w:p w14:paraId="56B8B4B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mix_w02_seed44</w:t>
            </w:r>
          </w:p>
        </w:tc>
      </w:tr>
      <w:tr w14:paraId="7C26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vAlign w:val="center"/>
          </w:tcPr>
          <w:p w14:paraId="76F4EDF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R15</w:t>
            </w:r>
          </w:p>
        </w:tc>
        <w:tc>
          <w:tcPr>
            <w:tcW w:w="9014" w:type="dxa"/>
            <w:vAlign w:val="center"/>
          </w:tcPr>
          <w:p w14:paraId="33683F2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mix_w02_seed45</w:t>
            </w:r>
          </w:p>
        </w:tc>
      </w:tr>
      <w:tr w14:paraId="7A389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shd w:val="clear" w:color="auto" w:fill="F0F5F8"/>
            <w:vAlign w:val="center"/>
          </w:tcPr>
          <w:p w14:paraId="245D88B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R16</w:t>
            </w:r>
          </w:p>
        </w:tc>
        <w:tc>
          <w:tcPr>
            <w:tcW w:w="9014" w:type="dxa"/>
            <w:shd w:val="clear" w:color="auto" w:fill="F0F5F8"/>
            <w:vAlign w:val="center"/>
          </w:tcPr>
          <w:p w14:paraId="322D384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mix_w02_seed45_complete</w:t>
            </w:r>
          </w:p>
        </w:tc>
      </w:tr>
    </w:tbl>
    <w:p w14:paraId="081AC1EA">
      <w:pPr>
        <w:spacing w:after="4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567"/>
        <w:gridCol w:w="680"/>
        <w:gridCol w:w="1361"/>
        <w:gridCol w:w="1361"/>
        <w:gridCol w:w="850"/>
        <w:gridCol w:w="4479"/>
      </w:tblGrid>
      <w:tr w14:paraId="50847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567" w:type="dxa"/>
            <w:shd w:val="clear" w:color="auto" w:fill="16324F"/>
            <w:vAlign w:val="center"/>
          </w:tcPr>
          <w:p w14:paraId="28BA483D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编号</w:t>
            </w:r>
          </w:p>
        </w:tc>
        <w:tc>
          <w:tcPr>
            <w:tcW w:w="567" w:type="dxa"/>
            <w:shd w:val="clear" w:color="auto" w:fill="16324F"/>
            <w:vAlign w:val="center"/>
          </w:tcPr>
          <w:p w14:paraId="169F70BD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轮数</w:t>
            </w:r>
          </w:p>
        </w:tc>
        <w:tc>
          <w:tcPr>
            <w:tcW w:w="680" w:type="dxa"/>
            <w:shd w:val="clear" w:color="auto" w:fill="16324F"/>
            <w:vAlign w:val="center"/>
          </w:tcPr>
          <w:p w14:paraId="43611C91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最佳轮</w:t>
            </w:r>
          </w:p>
        </w:tc>
        <w:tc>
          <w:tcPr>
            <w:tcW w:w="1361" w:type="dxa"/>
            <w:shd w:val="clear" w:color="auto" w:fill="16324F"/>
            <w:vAlign w:val="center"/>
          </w:tcPr>
          <w:p w14:paraId="422CC752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验证 mIoU</w:t>
            </w:r>
          </w:p>
        </w:tc>
        <w:tc>
          <w:tcPr>
            <w:tcW w:w="1361" w:type="dxa"/>
            <w:shd w:val="clear" w:color="auto" w:fill="16324F"/>
            <w:vAlign w:val="center"/>
          </w:tcPr>
          <w:p w14:paraId="21B40413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同轮 Dice</w:t>
            </w:r>
          </w:p>
        </w:tc>
        <w:tc>
          <w:tcPr>
            <w:tcW w:w="850" w:type="dxa"/>
            <w:shd w:val="clear" w:color="auto" w:fill="16324F"/>
            <w:vAlign w:val="center"/>
          </w:tcPr>
          <w:p w14:paraId="4922CE78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日志</w:t>
            </w:r>
          </w:p>
        </w:tc>
        <w:tc>
          <w:tcPr>
            <w:tcW w:w="4479" w:type="dxa"/>
            <w:shd w:val="clear" w:color="auto" w:fill="16324F"/>
            <w:vAlign w:val="center"/>
          </w:tcPr>
          <w:p w14:paraId="3B2FFFA0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配置状态</w:t>
            </w:r>
          </w:p>
        </w:tc>
      </w:tr>
      <w:tr w14:paraId="0717C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7" w:type="dxa"/>
            <w:vAlign w:val="center"/>
          </w:tcPr>
          <w:p w14:paraId="26AC324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R01</w:t>
            </w:r>
          </w:p>
        </w:tc>
        <w:tc>
          <w:tcPr>
            <w:tcW w:w="567" w:type="dxa"/>
            <w:vAlign w:val="center"/>
          </w:tcPr>
          <w:p w14:paraId="4BE9DBB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50</w:t>
            </w:r>
          </w:p>
        </w:tc>
        <w:tc>
          <w:tcPr>
            <w:tcW w:w="680" w:type="dxa"/>
            <w:vAlign w:val="center"/>
          </w:tcPr>
          <w:p w14:paraId="7AEE2AC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45</w:t>
            </w:r>
          </w:p>
        </w:tc>
        <w:tc>
          <w:tcPr>
            <w:tcW w:w="1361" w:type="dxa"/>
            <w:vAlign w:val="center"/>
          </w:tcPr>
          <w:p w14:paraId="715E7D1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0.726206</w:t>
            </w:r>
          </w:p>
        </w:tc>
        <w:tc>
          <w:tcPr>
            <w:tcW w:w="1361" w:type="dxa"/>
            <w:vAlign w:val="center"/>
          </w:tcPr>
          <w:p w14:paraId="5338F51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0.826933</w:t>
            </w:r>
          </w:p>
        </w:tc>
        <w:tc>
          <w:tcPr>
            <w:tcW w:w="850" w:type="dxa"/>
            <w:vAlign w:val="center"/>
          </w:tcPr>
          <w:p w14:paraId="73A363A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有摘录</w:t>
            </w:r>
          </w:p>
        </w:tc>
        <w:tc>
          <w:tcPr>
            <w:tcW w:w="4479" w:type="dxa"/>
            <w:vAlign w:val="center"/>
          </w:tcPr>
          <w:p w14:paraId="62B8545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无运行配置快照</w:t>
            </w:r>
          </w:p>
        </w:tc>
      </w:tr>
      <w:tr w14:paraId="2BC805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7" w:type="dxa"/>
            <w:shd w:val="clear" w:color="auto" w:fill="F0F5F8"/>
            <w:vAlign w:val="center"/>
          </w:tcPr>
          <w:p w14:paraId="10F2E01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R02</w:t>
            </w:r>
          </w:p>
        </w:tc>
        <w:tc>
          <w:tcPr>
            <w:tcW w:w="567" w:type="dxa"/>
            <w:shd w:val="clear" w:color="auto" w:fill="F0F5F8"/>
            <w:vAlign w:val="center"/>
          </w:tcPr>
          <w:p w14:paraId="188DC9E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50</w:t>
            </w:r>
          </w:p>
        </w:tc>
        <w:tc>
          <w:tcPr>
            <w:tcW w:w="680" w:type="dxa"/>
            <w:shd w:val="clear" w:color="auto" w:fill="F0F5F8"/>
            <w:vAlign w:val="center"/>
          </w:tcPr>
          <w:p w14:paraId="15DA1D7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50</w:t>
            </w:r>
          </w:p>
        </w:tc>
        <w:tc>
          <w:tcPr>
            <w:tcW w:w="1361" w:type="dxa"/>
            <w:shd w:val="clear" w:color="auto" w:fill="F0F5F8"/>
            <w:vAlign w:val="center"/>
          </w:tcPr>
          <w:p w14:paraId="2CB5BE2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0.732624</w:t>
            </w:r>
          </w:p>
        </w:tc>
        <w:tc>
          <w:tcPr>
            <w:tcW w:w="1361" w:type="dxa"/>
            <w:shd w:val="clear" w:color="auto" w:fill="F0F5F8"/>
            <w:vAlign w:val="center"/>
          </w:tcPr>
          <w:p w14:paraId="213C7A3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0.831180</w:t>
            </w:r>
          </w:p>
        </w:tc>
        <w:tc>
          <w:tcPr>
            <w:tcW w:w="850" w:type="dxa"/>
            <w:shd w:val="clear" w:color="auto" w:fill="F0F5F8"/>
            <w:vAlign w:val="center"/>
          </w:tcPr>
          <w:p w14:paraId="581629A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无</w:t>
            </w:r>
          </w:p>
        </w:tc>
        <w:tc>
          <w:tcPr>
            <w:tcW w:w="4479" w:type="dxa"/>
            <w:shd w:val="clear" w:color="auto" w:fill="F0F5F8"/>
            <w:vAlign w:val="center"/>
          </w:tcPr>
          <w:p w14:paraId="1F345F5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无运行配置快照</w:t>
            </w:r>
          </w:p>
        </w:tc>
      </w:tr>
      <w:tr w14:paraId="3383B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7" w:type="dxa"/>
            <w:vAlign w:val="center"/>
          </w:tcPr>
          <w:p w14:paraId="10F966B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R03</w:t>
            </w:r>
          </w:p>
        </w:tc>
        <w:tc>
          <w:tcPr>
            <w:tcW w:w="567" w:type="dxa"/>
            <w:vAlign w:val="center"/>
          </w:tcPr>
          <w:p w14:paraId="574976F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50</w:t>
            </w:r>
          </w:p>
        </w:tc>
        <w:tc>
          <w:tcPr>
            <w:tcW w:w="680" w:type="dxa"/>
            <w:vAlign w:val="center"/>
          </w:tcPr>
          <w:p w14:paraId="0CDD34F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42</w:t>
            </w:r>
          </w:p>
        </w:tc>
        <w:tc>
          <w:tcPr>
            <w:tcW w:w="1361" w:type="dxa"/>
            <w:vAlign w:val="center"/>
          </w:tcPr>
          <w:p w14:paraId="4C146CC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0.725732</w:t>
            </w:r>
          </w:p>
        </w:tc>
        <w:tc>
          <w:tcPr>
            <w:tcW w:w="1361" w:type="dxa"/>
            <w:vAlign w:val="center"/>
          </w:tcPr>
          <w:p w14:paraId="3B6933D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0.826157</w:t>
            </w:r>
          </w:p>
        </w:tc>
        <w:tc>
          <w:tcPr>
            <w:tcW w:w="850" w:type="dxa"/>
            <w:vAlign w:val="center"/>
          </w:tcPr>
          <w:p w14:paraId="217D146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有摘录</w:t>
            </w:r>
          </w:p>
        </w:tc>
        <w:tc>
          <w:tcPr>
            <w:tcW w:w="4479" w:type="dxa"/>
            <w:vAlign w:val="center"/>
          </w:tcPr>
          <w:p w14:paraId="7DFFE52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无运行配置快照</w:t>
            </w:r>
          </w:p>
        </w:tc>
      </w:tr>
      <w:tr w14:paraId="6F7C9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7" w:type="dxa"/>
            <w:shd w:val="clear" w:color="auto" w:fill="F0F5F8"/>
            <w:vAlign w:val="center"/>
          </w:tcPr>
          <w:p w14:paraId="6B1AE03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R04</w:t>
            </w:r>
          </w:p>
        </w:tc>
        <w:tc>
          <w:tcPr>
            <w:tcW w:w="567" w:type="dxa"/>
            <w:shd w:val="clear" w:color="auto" w:fill="F0F5F8"/>
            <w:vAlign w:val="center"/>
          </w:tcPr>
          <w:p w14:paraId="3D4567F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50</w:t>
            </w:r>
          </w:p>
        </w:tc>
        <w:tc>
          <w:tcPr>
            <w:tcW w:w="680" w:type="dxa"/>
            <w:shd w:val="clear" w:color="auto" w:fill="F0F5F8"/>
            <w:vAlign w:val="center"/>
          </w:tcPr>
          <w:p w14:paraId="7A5353E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49</w:t>
            </w:r>
          </w:p>
        </w:tc>
        <w:tc>
          <w:tcPr>
            <w:tcW w:w="1361" w:type="dxa"/>
            <w:shd w:val="clear" w:color="auto" w:fill="F0F5F8"/>
            <w:vAlign w:val="center"/>
          </w:tcPr>
          <w:p w14:paraId="010305D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0.732326</w:t>
            </w:r>
          </w:p>
        </w:tc>
        <w:tc>
          <w:tcPr>
            <w:tcW w:w="1361" w:type="dxa"/>
            <w:shd w:val="clear" w:color="auto" w:fill="F0F5F8"/>
            <w:vAlign w:val="center"/>
          </w:tcPr>
          <w:p w14:paraId="4346640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0.832487</w:t>
            </w:r>
          </w:p>
        </w:tc>
        <w:tc>
          <w:tcPr>
            <w:tcW w:w="850" w:type="dxa"/>
            <w:shd w:val="clear" w:color="auto" w:fill="F0F5F8"/>
            <w:vAlign w:val="center"/>
          </w:tcPr>
          <w:p w14:paraId="1107E6E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有摘录</w:t>
            </w:r>
          </w:p>
        </w:tc>
        <w:tc>
          <w:tcPr>
            <w:tcW w:w="4479" w:type="dxa"/>
            <w:shd w:val="clear" w:color="auto" w:fill="F0F5F8"/>
            <w:vAlign w:val="center"/>
          </w:tcPr>
          <w:p w14:paraId="20EED5A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留存配置快照</w:t>
            </w:r>
          </w:p>
        </w:tc>
      </w:tr>
      <w:tr w14:paraId="69451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7" w:type="dxa"/>
            <w:vAlign w:val="center"/>
          </w:tcPr>
          <w:p w14:paraId="6AC0BEE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R05</w:t>
            </w:r>
          </w:p>
        </w:tc>
        <w:tc>
          <w:tcPr>
            <w:tcW w:w="567" w:type="dxa"/>
            <w:vAlign w:val="center"/>
          </w:tcPr>
          <w:p w14:paraId="7817B56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50</w:t>
            </w:r>
          </w:p>
        </w:tc>
        <w:tc>
          <w:tcPr>
            <w:tcW w:w="680" w:type="dxa"/>
            <w:vAlign w:val="center"/>
          </w:tcPr>
          <w:p w14:paraId="75DF37E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43</w:t>
            </w:r>
          </w:p>
        </w:tc>
        <w:tc>
          <w:tcPr>
            <w:tcW w:w="1361" w:type="dxa"/>
            <w:vAlign w:val="center"/>
          </w:tcPr>
          <w:p w14:paraId="311584B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0.737914</w:t>
            </w:r>
          </w:p>
        </w:tc>
        <w:tc>
          <w:tcPr>
            <w:tcW w:w="1361" w:type="dxa"/>
            <w:vAlign w:val="center"/>
          </w:tcPr>
          <w:p w14:paraId="09C8E41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0.836060</w:t>
            </w:r>
          </w:p>
        </w:tc>
        <w:tc>
          <w:tcPr>
            <w:tcW w:w="850" w:type="dxa"/>
            <w:vAlign w:val="center"/>
          </w:tcPr>
          <w:p w14:paraId="06192AD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无</w:t>
            </w:r>
          </w:p>
        </w:tc>
        <w:tc>
          <w:tcPr>
            <w:tcW w:w="4479" w:type="dxa"/>
            <w:vAlign w:val="center"/>
          </w:tcPr>
          <w:p w14:paraId="28F6935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无运行配置快照</w:t>
            </w:r>
          </w:p>
        </w:tc>
      </w:tr>
      <w:tr w14:paraId="2FF7CF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7" w:type="dxa"/>
            <w:shd w:val="clear" w:color="auto" w:fill="F0F5F8"/>
            <w:vAlign w:val="center"/>
          </w:tcPr>
          <w:p w14:paraId="5E5F9B0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R06</w:t>
            </w:r>
          </w:p>
        </w:tc>
        <w:tc>
          <w:tcPr>
            <w:tcW w:w="567" w:type="dxa"/>
            <w:shd w:val="clear" w:color="auto" w:fill="F0F5F8"/>
            <w:vAlign w:val="center"/>
          </w:tcPr>
          <w:p w14:paraId="5B30C6C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50</w:t>
            </w:r>
          </w:p>
        </w:tc>
        <w:tc>
          <w:tcPr>
            <w:tcW w:w="680" w:type="dxa"/>
            <w:shd w:val="clear" w:color="auto" w:fill="F0F5F8"/>
            <w:vAlign w:val="center"/>
          </w:tcPr>
          <w:p w14:paraId="482C791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46</w:t>
            </w:r>
          </w:p>
        </w:tc>
        <w:tc>
          <w:tcPr>
            <w:tcW w:w="1361" w:type="dxa"/>
            <w:shd w:val="clear" w:color="auto" w:fill="F0F5F8"/>
            <w:vAlign w:val="center"/>
          </w:tcPr>
          <w:p w14:paraId="22DD80B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0.725204</w:t>
            </w:r>
          </w:p>
        </w:tc>
        <w:tc>
          <w:tcPr>
            <w:tcW w:w="1361" w:type="dxa"/>
            <w:shd w:val="clear" w:color="auto" w:fill="F0F5F8"/>
            <w:vAlign w:val="center"/>
          </w:tcPr>
          <w:p w14:paraId="755F2A7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0.827070</w:t>
            </w:r>
          </w:p>
        </w:tc>
        <w:tc>
          <w:tcPr>
            <w:tcW w:w="850" w:type="dxa"/>
            <w:shd w:val="clear" w:color="auto" w:fill="F0F5F8"/>
            <w:vAlign w:val="center"/>
          </w:tcPr>
          <w:p w14:paraId="638E2F9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有摘录</w:t>
            </w:r>
          </w:p>
        </w:tc>
        <w:tc>
          <w:tcPr>
            <w:tcW w:w="4479" w:type="dxa"/>
            <w:shd w:val="clear" w:color="auto" w:fill="F0F5F8"/>
            <w:vAlign w:val="center"/>
          </w:tcPr>
          <w:p w14:paraId="659CDCA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留存配置快照</w:t>
            </w:r>
          </w:p>
        </w:tc>
      </w:tr>
      <w:tr w14:paraId="7277B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7" w:type="dxa"/>
            <w:vAlign w:val="center"/>
          </w:tcPr>
          <w:p w14:paraId="6044139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R07</w:t>
            </w:r>
          </w:p>
        </w:tc>
        <w:tc>
          <w:tcPr>
            <w:tcW w:w="567" w:type="dxa"/>
            <w:vAlign w:val="center"/>
          </w:tcPr>
          <w:p w14:paraId="51AD31B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50</w:t>
            </w:r>
          </w:p>
        </w:tc>
        <w:tc>
          <w:tcPr>
            <w:tcW w:w="680" w:type="dxa"/>
            <w:vAlign w:val="center"/>
          </w:tcPr>
          <w:p w14:paraId="51E0F64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46</w:t>
            </w:r>
          </w:p>
        </w:tc>
        <w:tc>
          <w:tcPr>
            <w:tcW w:w="1361" w:type="dxa"/>
            <w:vAlign w:val="center"/>
          </w:tcPr>
          <w:p w14:paraId="0A74C57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0.734720</w:t>
            </w:r>
          </w:p>
        </w:tc>
        <w:tc>
          <w:tcPr>
            <w:tcW w:w="1361" w:type="dxa"/>
            <w:vAlign w:val="center"/>
          </w:tcPr>
          <w:p w14:paraId="1938E2E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0.834848</w:t>
            </w:r>
          </w:p>
        </w:tc>
        <w:tc>
          <w:tcPr>
            <w:tcW w:w="850" w:type="dxa"/>
            <w:vAlign w:val="center"/>
          </w:tcPr>
          <w:p w14:paraId="70BEF3F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无</w:t>
            </w:r>
          </w:p>
        </w:tc>
        <w:tc>
          <w:tcPr>
            <w:tcW w:w="4479" w:type="dxa"/>
            <w:vAlign w:val="center"/>
          </w:tcPr>
          <w:p w14:paraId="7F4D320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未核实配置副本</w:t>
            </w:r>
          </w:p>
        </w:tc>
      </w:tr>
      <w:tr w14:paraId="64A82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7" w:type="dxa"/>
            <w:shd w:val="clear" w:color="auto" w:fill="F0F5F8"/>
            <w:vAlign w:val="center"/>
          </w:tcPr>
          <w:p w14:paraId="0AE0FAD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R08</w:t>
            </w:r>
          </w:p>
        </w:tc>
        <w:tc>
          <w:tcPr>
            <w:tcW w:w="567" w:type="dxa"/>
            <w:shd w:val="clear" w:color="auto" w:fill="F0F5F8"/>
            <w:vAlign w:val="center"/>
          </w:tcPr>
          <w:p w14:paraId="03FF777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50</w:t>
            </w:r>
          </w:p>
        </w:tc>
        <w:tc>
          <w:tcPr>
            <w:tcW w:w="680" w:type="dxa"/>
            <w:shd w:val="clear" w:color="auto" w:fill="F0F5F8"/>
            <w:vAlign w:val="center"/>
          </w:tcPr>
          <w:p w14:paraId="40297FD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40</w:t>
            </w:r>
          </w:p>
        </w:tc>
        <w:tc>
          <w:tcPr>
            <w:tcW w:w="1361" w:type="dxa"/>
            <w:shd w:val="clear" w:color="auto" w:fill="F0F5F8"/>
            <w:vAlign w:val="center"/>
          </w:tcPr>
          <w:p w14:paraId="29747CB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0.735725</w:t>
            </w:r>
          </w:p>
        </w:tc>
        <w:tc>
          <w:tcPr>
            <w:tcW w:w="1361" w:type="dxa"/>
            <w:shd w:val="clear" w:color="auto" w:fill="F0F5F8"/>
            <w:vAlign w:val="center"/>
          </w:tcPr>
          <w:p w14:paraId="41530F7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0.835773</w:t>
            </w:r>
          </w:p>
        </w:tc>
        <w:tc>
          <w:tcPr>
            <w:tcW w:w="850" w:type="dxa"/>
            <w:shd w:val="clear" w:color="auto" w:fill="F0F5F8"/>
            <w:vAlign w:val="center"/>
          </w:tcPr>
          <w:p w14:paraId="75CE020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有摘录</w:t>
            </w:r>
          </w:p>
        </w:tc>
        <w:tc>
          <w:tcPr>
            <w:tcW w:w="4479" w:type="dxa"/>
            <w:shd w:val="clear" w:color="auto" w:fill="F0F5F8"/>
            <w:vAlign w:val="center"/>
          </w:tcPr>
          <w:p w14:paraId="7A5EF87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留存配置快照</w:t>
            </w:r>
          </w:p>
        </w:tc>
      </w:tr>
      <w:tr w14:paraId="43022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7" w:type="dxa"/>
            <w:vAlign w:val="center"/>
          </w:tcPr>
          <w:p w14:paraId="705E333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R09</w:t>
            </w:r>
          </w:p>
        </w:tc>
        <w:tc>
          <w:tcPr>
            <w:tcW w:w="567" w:type="dxa"/>
            <w:vAlign w:val="center"/>
          </w:tcPr>
          <w:p w14:paraId="7235E38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50</w:t>
            </w:r>
          </w:p>
        </w:tc>
        <w:tc>
          <w:tcPr>
            <w:tcW w:w="680" w:type="dxa"/>
            <w:vAlign w:val="center"/>
          </w:tcPr>
          <w:p w14:paraId="04017F4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50</w:t>
            </w:r>
          </w:p>
        </w:tc>
        <w:tc>
          <w:tcPr>
            <w:tcW w:w="1361" w:type="dxa"/>
            <w:vAlign w:val="center"/>
          </w:tcPr>
          <w:p w14:paraId="02FB75D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0.722093</w:t>
            </w:r>
          </w:p>
        </w:tc>
        <w:tc>
          <w:tcPr>
            <w:tcW w:w="1361" w:type="dxa"/>
            <w:vAlign w:val="center"/>
          </w:tcPr>
          <w:p w14:paraId="2973BD8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0.825235</w:t>
            </w:r>
          </w:p>
        </w:tc>
        <w:tc>
          <w:tcPr>
            <w:tcW w:w="850" w:type="dxa"/>
            <w:vAlign w:val="center"/>
          </w:tcPr>
          <w:p w14:paraId="057C344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有摘录</w:t>
            </w:r>
          </w:p>
        </w:tc>
        <w:tc>
          <w:tcPr>
            <w:tcW w:w="4479" w:type="dxa"/>
            <w:vAlign w:val="center"/>
          </w:tcPr>
          <w:p w14:paraId="2C411C4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留存配置快照</w:t>
            </w:r>
          </w:p>
        </w:tc>
      </w:tr>
      <w:tr w14:paraId="525919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7" w:type="dxa"/>
            <w:shd w:val="clear" w:color="auto" w:fill="F0F5F8"/>
            <w:vAlign w:val="center"/>
          </w:tcPr>
          <w:p w14:paraId="315FD30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R10</w:t>
            </w:r>
          </w:p>
        </w:tc>
        <w:tc>
          <w:tcPr>
            <w:tcW w:w="567" w:type="dxa"/>
            <w:shd w:val="clear" w:color="auto" w:fill="F0F5F8"/>
            <w:vAlign w:val="center"/>
          </w:tcPr>
          <w:p w14:paraId="1373935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15</w:t>
            </w:r>
          </w:p>
        </w:tc>
        <w:tc>
          <w:tcPr>
            <w:tcW w:w="680" w:type="dxa"/>
            <w:shd w:val="clear" w:color="auto" w:fill="F0F5F8"/>
            <w:vAlign w:val="center"/>
          </w:tcPr>
          <w:p w14:paraId="1F00B11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5</w:t>
            </w:r>
          </w:p>
        </w:tc>
        <w:tc>
          <w:tcPr>
            <w:tcW w:w="1361" w:type="dxa"/>
            <w:shd w:val="clear" w:color="auto" w:fill="F0F5F8"/>
            <w:vAlign w:val="center"/>
          </w:tcPr>
          <w:p w14:paraId="2E40FFB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0.453741</w:t>
            </w:r>
          </w:p>
        </w:tc>
        <w:tc>
          <w:tcPr>
            <w:tcW w:w="1361" w:type="dxa"/>
            <w:shd w:val="clear" w:color="auto" w:fill="F0F5F8"/>
            <w:vAlign w:val="center"/>
          </w:tcPr>
          <w:p w14:paraId="25E11A5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0.573615</w:t>
            </w:r>
          </w:p>
        </w:tc>
        <w:tc>
          <w:tcPr>
            <w:tcW w:w="850" w:type="dxa"/>
            <w:shd w:val="clear" w:color="auto" w:fill="F0F5F8"/>
            <w:vAlign w:val="center"/>
          </w:tcPr>
          <w:p w14:paraId="4A3A0BC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有摘录</w:t>
            </w:r>
          </w:p>
        </w:tc>
        <w:tc>
          <w:tcPr>
            <w:tcW w:w="4479" w:type="dxa"/>
            <w:shd w:val="clear" w:color="auto" w:fill="F0F5F8"/>
            <w:vAlign w:val="center"/>
          </w:tcPr>
          <w:p w14:paraId="0543BA3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无运行配置快照</w:t>
            </w:r>
          </w:p>
        </w:tc>
      </w:tr>
      <w:tr w14:paraId="032CCD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7" w:type="dxa"/>
            <w:vAlign w:val="center"/>
          </w:tcPr>
          <w:p w14:paraId="104EE70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R11</w:t>
            </w:r>
          </w:p>
        </w:tc>
        <w:tc>
          <w:tcPr>
            <w:tcW w:w="567" w:type="dxa"/>
            <w:vAlign w:val="center"/>
          </w:tcPr>
          <w:p w14:paraId="72DDF99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50</w:t>
            </w:r>
          </w:p>
        </w:tc>
        <w:tc>
          <w:tcPr>
            <w:tcW w:w="680" w:type="dxa"/>
            <w:vAlign w:val="center"/>
          </w:tcPr>
          <w:p w14:paraId="3AFFADA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41</w:t>
            </w:r>
          </w:p>
        </w:tc>
        <w:tc>
          <w:tcPr>
            <w:tcW w:w="1361" w:type="dxa"/>
            <w:vAlign w:val="center"/>
          </w:tcPr>
          <w:p w14:paraId="1719E71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0.721933</w:t>
            </w:r>
          </w:p>
        </w:tc>
        <w:tc>
          <w:tcPr>
            <w:tcW w:w="1361" w:type="dxa"/>
            <w:vAlign w:val="center"/>
          </w:tcPr>
          <w:p w14:paraId="69FC2BE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0.823633</w:t>
            </w:r>
          </w:p>
        </w:tc>
        <w:tc>
          <w:tcPr>
            <w:tcW w:w="850" w:type="dxa"/>
            <w:vAlign w:val="center"/>
          </w:tcPr>
          <w:p w14:paraId="5109AE4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有摘录</w:t>
            </w:r>
          </w:p>
        </w:tc>
        <w:tc>
          <w:tcPr>
            <w:tcW w:w="4479" w:type="dxa"/>
            <w:vAlign w:val="center"/>
          </w:tcPr>
          <w:p w14:paraId="6A86FD0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无运行配置快照</w:t>
            </w:r>
          </w:p>
        </w:tc>
      </w:tr>
      <w:tr w14:paraId="4E3AD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7" w:type="dxa"/>
            <w:shd w:val="clear" w:color="auto" w:fill="F0F5F8"/>
            <w:vAlign w:val="center"/>
          </w:tcPr>
          <w:p w14:paraId="32F2C14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R12</w:t>
            </w:r>
          </w:p>
        </w:tc>
        <w:tc>
          <w:tcPr>
            <w:tcW w:w="567" w:type="dxa"/>
            <w:shd w:val="clear" w:color="auto" w:fill="F0F5F8"/>
            <w:vAlign w:val="center"/>
          </w:tcPr>
          <w:p w14:paraId="6EFA465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50</w:t>
            </w:r>
          </w:p>
        </w:tc>
        <w:tc>
          <w:tcPr>
            <w:tcW w:w="680" w:type="dxa"/>
            <w:shd w:val="clear" w:color="auto" w:fill="F0F5F8"/>
            <w:vAlign w:val="center"/>
          </w:tcPr>
          <w:p w14:paraId="7601B6A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41</w:t>
            </w:r>
          </w:p>
        </w:tc>
        <w:tc>
          <w:tcPr>
            <w:tcW w:w="1361" w:type="dxa"/>
            <w:shd w:val="clear" w:color="auto" w:fill="F0F5F8"/>
            <w:vAlign w:val="center"/>
          </w:tcPr>
          <w:p w14:paraId="365256B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0.727212</w:t>
            </w:r>
          </w:p>
        </w:tc>
        <w:tc>
          <w:tcPr>
            <w:tcW w:w="1361" w:type="dxa"/>
            <w:shd w:val="clear" w:color="auto" w:fill="F0F5F8"/>
            <w:vAlign w:val="center"/>
          </w:tcPr>
          <w:p w14:paraId="5F0E027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0.827902</w:t>
            </w:r>
          </w:p>
        </w:tc>
        <w:tc>
          <w:tcPr>
            <w:tcW w:w="850" w:type="dxa"/>
            <w:shd w:val="clear" w:color="auto" w:fill="F0F5F8"/>
            <w:vAlign w:val="center"/>
          </w:tcPr>
          <w:p w14:paraId="3D599D3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无</w:t>
            </w:r>
          </w:p>
        </w:tc>
        <w:tc>
          <w:tcPr>
            <w:tcW w:w="4479" w:type="dxa"/>
            <w:shd w:val="clear" w:color="auto" w:fill="F0F5F8"/>
            <w:vAlign w:val="center"/>
          </w:tcPr>
          <w:p w14:paraId="1A10EC6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无运行配置快照</w:t>
            </w:r>
          </w:p>
        </w:tc>
      </w:tr>
      <w:tr w14:paraId="46BB6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7" w:type="dxa"/>
            <w:vAlign w:val="center"/>
          </w:tcPr>
          <w:p w14:paraId="08E7F43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R13</w:t>
            </w:r>
          </w:p>
        </w:tc>
        <w:tc>
          <w:tcPr>
            <w:tcW w:w="567" w:type="dxa"/>
            <w:vAlign w:val="center"/>
          </w:tcPr>
          <w:p w14:paraId="5A30B85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50</w:t>
            </w:r>
          </w:p>
        </w:tc>
        <w:tc>
          <w:tcPr>
            <w:tcW w:w="680" w:type="dxa"/>
            <w:vAlign w:val="center"/>
          </w:tcPr>
          <w:p w14:paraId="2ED2BF4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49</w:t>
            </w:r>
          </w:p>
        </w:tc>
        <w:tc>
          <w:tcPr>
            <w:tcW w:w="1361" w:type="dxa"/>
            <w:vAlign w:val="center"/>
          </w:tcPr>
          <w:p w14:paraId="404DAC7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0.736384</w:t>
            </w:r>
          </w:p>
        </w:tc>
        <w:tc>
          <w:tcPr>
            <w:tcW w:w="1361" w:type="dxa"/>
            <w:vAlign w:val="center"/>
          </w:tcPr>
          <w:p w14:paraId="3B0EAE2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0.835932</w:t>
            </w:r>
          </w:p>
        </w:tc>
        <w:tc>
          <w:tcPr>
            <w:tcW w:w="850" w:type="dxa"/>
            <w:vAlign w:val="center"/>
          </w:tcPr>
          <w:p w14:paraId="6505E32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有摘录</w:t>
            </w:r>
          </w:p>
        </w:tc>
        <w:tc>
          <w:tcPr>
            <w:tcW w:w="4479" w:type="dxa"/>
            <w:vAlign w:val="center"/>
          </w:tcPr>
          <w:p w14:paraId="50E9B05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留存配置快照</w:t>
            </w:r>
          </w:p>
        </w:tc>
      </w:tr>
      <w:tr w14:paraId="3B529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7" w:type="dxa"/>
            <w:shd w:val="clear" w:color="auto" w:fill="F0F5F8"/>
            <w:vAlign w:val="center"/>
          </w:tcPr>
          <w:p w14:paraId="12C2331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R14</w:t>
            </w:r>
          </w:p>
        </w:tc>
        <w:tc>
          <w:tcPr>
            <w:tcW w:w="567" w:type="dxa"/>
            <w:shd w:val="clear" w:color="auto" w:fill="F0F5F8"/>
            <w:vAlign w:val="center"/>
          </w:tcPr>
          <w:p w14:paraId="7DDBEA1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47</w:t>
            </w:r>
          </w:p>
        </w:tc>
        <w:tc>
          <w:tcPr>
            <w:tcW w:w="680" w:type="dxa"/>
            <w:shd w:val="clear" w:color="auto" w:fill="F0F5F8"/>
            <w:vAlign w:val="center"/>
          </w:tcPr>
          <w:p w14:paraId="698084C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37</w:t>
            </w:r>
          </w:p>
        </w:tc>
        <w:tc>
          <w:tcPr>
            <w:tcW w:w="1361" w:type="dxa"/>
            <w:shd w:val="clear" w:color="auto" w:fill="F0F5F8"/>
            <w:vAlign w:val="center"/>
          </w:tcPr>
          <w:p w14:paraId="2600E5A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0.722455</w:t>
            </w:r>
          </w:p>
        </w:tc>
        <w:tc>
          <w:tcPr>
            <w:tcW w:w="1361" w:type="dxa"/>
            <w:shd w:val="clear" w:color="auto" w:fill="F0F5F8"/>
            <w:vAlign w:val="center"/>
          </w:tcPr>
          <w:p w14:paraId="0483189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0.824966</w:t>
            </w:r>
          </w:p>
        </w:tc>
        <w:tc>
          <w:tcPr>
            <w:tcW w:w="850" w:type="dxa"/>
            <w:shd w:val="clear" w:color="auto" w:fill="F0F5F8"/>
            <w:vAlign w:val="center"/>
          </w:tcPr>
          <w:p w14:paraId="4EC8A17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无</w:t>
            </w:r>
          </w:p>
        </w:tc>
        <w:tc>
          <w:tcPr>
            <w:tcW w:w="4479" w:type="dxa"/>
            <w:shd w:val="clear" w:color="auto" w:fill="F0F5F8"/>
            <w:vAlign w:val="center"/>
          </w:tcPr>
          <w:p w14:paraId="0275C01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无运行配置快照</w:t>
            </w:r>
          </w:p>
        </w:tc>
      </w:tr>
      <w:tr w14:paraId="0FE9B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7" w:type="dxa"/>
            <w:vAlign w:val="center"/>
          </w:tcPr>
          <w:p w14:paraId="031E6C9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R15</w:t>
            </w:r>
          </w:p>
        </w:tc>
        <w:tc>
          <w:tcPr>
            <w:tcW w:w="567" w:type="dxa"/>
            <w:vAlign w:val="center"/>
          </w:tcPr>
          <w:p w14:paraId="07B8086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50</w:t>
            </w:r>
          </w:p>
        </w:tc>
        <w:tc>
          <w:tcPr>
            <w:tcW w:w="680" w:type="dxa"/>
            <w:vAlign w:val="center"/>
          </w:tcPr>
          <w:p w14:paraId="2FD1059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44</w:t>
            </w:r>
          </w:p>
        </w:tc>
        <w:tc>
          <w:tcPr>
            <w:tcW w:w="1361" w:type="dxa"/>
            <w:vAlign w:val="center"/>
          </w:tcPr>
          <w:p w14:paraId="3FBAC5F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0.731469</w:t>
            </w:r>
          </w:p>
        </w:tc>
        <w:tc>
          <w:tcPr>
            <w:tcW w:w="1361" w:type="dxa"/>
            <w:vAlign w:val="center"/>
          </w:tcPr>
          <w:p w14:paraId="342FAF5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0.831349</w:t>
            </w:r>
          </w:p>
        </w:tc>
        <w:tc>
          <w:tcPr>
            <w:tcW w:w="850" w:type="dxa"/>
            <w:vAlign w:val="center"/>
          </w:tcPr>
          <w:p w14:paraId="0E60BCD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无</w:t>
            </w:r>
          </w:p>
        </w:tc>
        <w:tc>
          <w:tcPr>
            <w:tcW w:w="4479" w:type="dxa"/>
            <w:vAlign w:val="center"/>
          </w:tcPr>
          <w:p w14:paraId="431AEB7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未核实配置副本</w:t>
            </w:r>
          </w:p>
        </w:tc>
      </w:tr>
      <w:tr w14:paraId="2FA8C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7" w:type="dxa"/>
            <w:shd w:val="clear" w:color="auto" w:fill="F0F5F8"/>
            <w:vAlign w:val="center"/>
          </w:tcPr>
          <w:p w14:paraId="6BF1055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R16</w:t>
            </w:r>
          </w:p>
        </w:tc>
        <w:tc>
          <w:tcPr>
            <w:tcW w:w="567" w:type="dxa"/>
            <w:shd w:val="clear" w:color="auto" w:fill="F0F5F8"/>
            <w:vAlign w:val="center"/>
          </w:tcPr>
          <w:p w14:paraId="40D1B25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50</w:t>
            </w:r>
          </w:p>
        </w:tc>
        <w:tc>
          <w:tcPr>
            <w:tcW w:w="680" w:type="dxa"/>
            <w:shd w:val="clear" w:color="auto" w:fill="F0F5F8"/>
            <w:vAlign w:val="center"/>
          </w:tcPr>
          <w:p w14:paraId="0649B8D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42</w:t>
            </w:r>
          </w:p>
        </w:tc>
        <w:tc>
          <w:tcPr>
            <w:tcW w:w="1361" w:type="dxa"/>
            <w:shd w:val="clear" w:color="auto" w:fill="F0F5F8"/>
            <w:vAlign w:val="center"/>
          </w:tcPr>
          <w:p w14:paraId="417E23A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0.722057</w:t>
            </w:r>
          </w:p>
        </w:tc>
        <w:tc>
          <w:tcPr>
            <w:tcW w:w="1361" w:type="dxa"/>
            <w:shd w:val="clear" w:color="auto" w:fill="F0F5F8"/>
            <w:vAlign w:val="center"/>
          </w:tcPr>
          <w:p w14:paraId="6807FDA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0.823974</w:t>
            </w:r>
          </w:p>
        </w:tc>
        <w:tc>
          <w:tcPr>
            <w:tcW w:w="850" w:type="dxa"/>
            <w:shd w:val="clear" w:color="auto" w:fill="F0F5F8"/>
            <w:vAlign w:val="center"/>
          </w:tcPr>
          <w:p w14:paraId="45806BE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有摘录</w:t>
            </w:r>
          </w:p>
        </w:tc>
        <w:tc>
          <w:tcPr>
            <w:tcW w:w="4479" w:type="dxa"/>
            <w:shd w:val="clear" w:color="auto" w:fill="F0F5F8"/>
            <w:vAlign w:val="center"/>
          </w:tcPr>
          <w:p w14:paraId="7DA2AF6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留存配置快照</w:t>
            </w:r>
          </w:p>
        </w:tc>
      </w:tr>
    </w:tbl>
    <w:p w14:paraId="32C6CFB6">
      <w:pPr>
        <w:spacing w:after="40"/>
      </w:pPr>
    </w:p>
    <w:p w14:paraId="34647914">
      <w:r>
        <w:t>表格显示六位小数，完整精度保留在 JSON/CSV。R04/R05/R06 等编号仅用于本报告检索，不改变原实验名称。</w:t>
      </w:r>
    </w:p>
    <w:p w14:paraId="1B009307">
      <w:pPr>
        <w:pStyle w:val="4"/>
      </w:pPr>
      <w:r>
        <w:t>3.1 配对损失实验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7"/>
        <w:gridCol w:w="2268"/>
        <w:gridCol w:w="2268"/>
        <w:gridCol w:w="2268"/>
        <w:gridCol w:w="2324"/>
      </w:tblGrid>
      <w:tr w14:paraId="24670C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37" w:type="dxa"/>
            <w:shd w:val="clear" w:color="auto" w:fill="16324F"/>
            <w:vAlign w:val="center"/>
          </w:tcPr>
          <w:p w14:paraId="0C6E004D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seed</w:t>
            </w:r>
          </w:p>
        </w:tc>
        <w:tc>
          <w:tcPr>
            <w:tcW w:w="2268" w:type="dxa"/>
            <w:shd w:val="clear" w:color="auto" w:fill="16324F"/>
            <w:vAlign w:val="center"/>
          </w:tcPr>
          <w:p w14:paraId="13C1E9C1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CE+Dice mIoU</w:t>
            </w:r>
          </w:p>
        </w:tc>
        <w:tc>
          <w:tcPr>
            <w:tcW w:w="2268" w:type="dxa"/>
            <w:shd w:val="clear" w:color="auto" w:fill="16324F"/>
            <w:vAlign w:val="center"/>
          </w:tcPr>
          <w:p w14:paraId="3F2B5B42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Mix mIoU</w:t>
            </w:r>
          </w:p>
        </w:tc>
        <w:tc>
          <w:tcPr>
            <w:tcW w:w="2268" w:type="dxa"/>
            <w:shd w:val="clear" w:color="auto" w:fill="16324F"/>
            <w:vAlign w:val="center"/>
          </w:tcPr>
          <w:p w14:paraId="549E018F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Δ mIoU</w:t>
            </w:r>
          </w:p>
        </w:tc>
        <w:tc>
          <w:tcPr>
            <w:tcW w:w="2324" w:type="dxa"/>
            <w:shd w:val="clear" w:color="auto" w:fill="16324F"/>
            <w:vAlign w:val="center"/>
          </w:tcPr>
          <w:p w14:paraId="59746FE7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Δ 同轮 Dice</w:t>
            </w:r>
          </w:p>
        </w:tc>
      </w:tr>
      <w:tr w14:paraId="7E939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vAlign w:val="center"/>
          </w:tcPr>
          <w:p w14:paraId="20764F7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43</w:t>
            </w:r>
          </w:p>
        </w:tc>
        <w:tc>
          <w:tcPr>
            <w:tcW w:w="2268" w:type="dxa"/>
            <w:vAlign w:val="center"/>
          </w:tcPr>
          <w:p w14:paraId="6316393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0.732326</w:t>
            </w:r>
          </w:p>
        </w:tc>
        <w:tc>
          <w:tcPr>
            <w:tcW w:w="2268" w:type="dxa"/>
            <w:vAlign w:val="center"/>
          </w:tcPr>
          <w:p w14:paraId="6A1867F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0.736384</w:t>
            </w:r>
          </w:p>
        </w:tc>
        <w:tc>
          <w:tcPr>
            <w:tcW w:w="2268" w:type="dxa"/>
            <w:vAlign w:val="center"/>
          </w:tcPr>
          <w:p w14:paraId="277620C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+0.004057</w:t>
            </w:r>
          </w:p>
        </w:tc>
        <w:tc>
          <w:tcPr>
            <w:tcW w:w="2324" w:type="dxa"/>
            <w:vAlign w:val="center"/>
          </w:tcPr>
          <w:p w14:paraId="15B4DC0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+0.003444</w:t>
            </w:r>
          </w:p>
        </w:tc>
      </w:tr>
      <w:tr w14:paraId="5FCEA8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shd w:val="clear" w:color="auto" w:fill="F0F5F8"/>
            <w:vAlign w:val="center"/>
          </w:tcPr>
          <w:p w14:paraId="3F2B32F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44</w:t>
            </w:r>
          </w:p>
        </w:tc>
        <w:tc>
          <w:tcPr>
            <w:tcW w:w="2268" w:type="dxa"/>
            <w:shd w:val="clear" w:color="auto" w:fill="F0F5F8"/>
            <w:vAlign w:val="center"/>
          </w:tcPr>
          <w:p w14:paraId="186A760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0.737914</w:t>
            </w:r>
          </w:p>
        </w:tc>
        <w:tc>
          <w:tcPr>
            <w:tcW w:w="2268" w:type="dxa"/>
            <w:shd w:val="clear" w:color="auto" w:fill="F0F5F8"/>
            <w:vAlign w:val="center"/>
          </w:tcPr>
          <w:p w14:paraId="4430936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0.722455</w:t>
            </w:r>
          </w:p>
        </w:tc>
        <w:tc>
          <w:tcPr>
            <w:tcW w:w="2268" w:type="dxa"/>
            <w:shd w:val="clear" w:color="auto" w:fill="F0F5F8"/>
            <w:vAlign w:val="center"/>
          </w:tcPr>
          <w:p w14:paraId="131BA5E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-0.015459</w:t>
            </w:r>
          </w:p>
        </w:tc>
        <w:tc>
          <w:tcPr>
            <w:tcW w:w="2324" w:type="dxa"/>
            <w:shd w:val="clear" w:color="auto" w:fill="F0F5F8"/>
            <w:vAlign w:val="center"/>
          </w:tcPr>
          <w:p w14:paraId="1744080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-0.011094</w:t>
            </w:r>
          </w:p>
        </w:tc>
      </w:tr>
      <w:tr w14:paraId="3A5E56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vAlign w:val="center"/>
          </w:tcPr>
          <w:p w14:paraId="0D39C5A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45</w:t>
            </w:r>
          </w:p>
        </w:tc>
        <w:tc>
          <w:tcPr>
            <w:tcW w:w="2268" w:type="dxa"/>
            <w:vAlign w:val="center"/>
          </w:tcPr>
          <w:p w14:paraId="1BA94B8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0.725204</w:t>
            </w:r>
          </w:p>
        </w:tc>
        <w:tc>
          <w:tcPr>
            <w:tcW w:w="2268" w:type="dxa"/>
            <w:vAlign w:val="center"/>
          </w:tcPr>
          <w:p w14:paraId="63CD27A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0.722057</w:t>
            </w:r>
          </w:p>
        </w:tc>
        <w:tc>
          <w:tcPr>
            <w:tcW w:w="2268" w:type="dxa"/>
            <w:vAlign w:val="center"/>
          </w:tcPr>
          <w:p w14:paraId="749A4E1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-0.003147</w:t>
            </w:r>
          </w:p>
        </w:tc>
        <w:tc>
          <w:tcPr>
            <w:tcW w:w="2324" w:type="dxa"/>
            <w:vAlign w:val="center"/>
          </w:tcPr>
          <w:p w14:paraId="3403BF6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-0.003095</w:t>
            </w:r>
          </w:p>
        </w:tc>
      </w:tr>
    </w:tbl>
    <w:p w14:paraId="1189C935">
      <w:pPr>
        <w:spacing w:after="40"/>
      </w:pPr>
    </w:p>
    <w:p w14:paraId="5F79C170">
      <w:r>
        <w:t>本表来自训练 history；Mix 为 CE+Dice+0.2×Tversky。seed45 使用 complete 补训，旧运行另列。提升方向不一致，因此保留 CE+Dice 基线；不能宣称混合损失在每类或每个 seed 都更差。seed44 的运行快照和日志缺项限制了严格复现。</w:t>
      </w:r>
    </w:p>
    <w:p w14:paraId="1DA44DD8">
      <w:pPr>
        <w:pStyle w:val="4"/>
      </w:pPr>
      <w:r>
        <w:t>3.2 分辨率实验与候选模型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1984"/>
        <w:gridCol w:w="2948"/>
        <w:gridCol w:w="2948"/>
      </w:tblGrid>
      <w:tr w14:paraId="3B90A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84" w:type="dxa"/>
            <w:shd w:val="clear" w:color="auto" w:fill="16324F"/>
            <w:vAlign w:val="center"/>
          </w:tcPr>
          <w:p w14:paraId="0E100DCB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输入尺寸</w:t>
            </w:r>
          </w:p>
        </w:tc>
        <w:tc>
          <w:tcPr>
            <w:tcW w:w="1984" w:type="dxa"/>
            <w:shd w:val="clear" w:color="auto" w:fill="16324F"/>
            <w:vAlign w:val="center"/>
          </w:tcPr>
          <w:p w14:paraId="3BC75C7C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最佳轮</w:t>
            </w:r>
          </w:p>
        </w:tc>
        <w:tc>
          <w:tcPr>
            <w:tcW w:w="2948" w:type="dxa"/>
            <w:shd w:val="clear" w:color="auto" w:fill="16324F"/>
            <w:vAlign w:val="center"/>
          </w:tcPr>
          <w:p w14:paraId="5D9552B7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验证 mIoU</w:t>
            </w:r>
          </w:p>
        </w:tc>
        <w:tc>
          <w:tcPr>
            <w:tcW w:w="2948" w:type="dxa"/>
            <w:shd w:val="clear" w:color="auto" w:fill="16324F"/>
            <w:vAlign w:val="center"/>
          </w:tcPr>
          <w:p w14:paraId="2E356EB2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同轮 Dice</w:t>
            </w:r>
          </w:p>
        </w:tc>
      </w:tr>
      <w:tr w14:paraId="4A3F7B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64165D7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256</w:t>
            </w:r>
          </w:p>
        </w:tc>
        <w:tc>
          <w:tcPr>
            <w:tcW w:w="1984" w:type="dxa"/>
            <w:vAlign w:val="center"/>
          </w:tcPr>
          <w:p w14:paraId="5B1E5EA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40</w:t>
            </w:r>
          </w:p>
        </w:tc>
        <w:tc>
          <w:tcPr>
            <w:tcW w:w="2948" w:type="dxa"/>
            <w:vAlign w:val="center"/>
          </w:tcPr>
          <w:p w14:paraId="3DFB8B1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0.735725</w:t>
            </w:r>
          </w:p>
        </w:tc>
        <w:tc>
          <w:tcPr>
            <w:tcW w:w="2948" w:type="dxa"/>
            <w:vAlign w:val="center"/>
          </w:tcPr>
          <w:p w14:paraId="7C9AEB8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0.835773</w:t>
            </w:r>
          </w:p>
        </w:tc>
      </w:tr>
      <w:tr w14:paraId="5127C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0F5F8"/>
            <w:vAlign w:val="center"/>
          </w:tcPr>
          <w:p w14:paraId="3E2E14F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384</w:t>
            </w:r>
          </w:p>
        </w:tc>
        <w:tc>
          <w:tcPr>
            <w:tcW w:w="1984" w:type="dxa"/>
            <w:shd w:val="clear" w:color="auto" w:fill="F0F5F8"/>
            <w:vAlign w:val="center"/>
          </w:tcPr>
          <w:p w14:paraId="6A1FD2F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50</w:t>
            </w:r>
          </w:p>
        </w:tc>
        <w:tc>
          <w:tcPr>
            <w:tcW w:w="2948" w:type="dxa"/>
            <w:shd w:val="clear" w:color="auto" w:fill="F0F5F8"/>
            <w:vAlign w:val="center"/>
          </w:tcPr>
          <w:p w14:paraId="28615E3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0.722093</w:t>
            </w:r>
          </w:p>
        </w:tc>
        <w:tc>
          <w:tcPr>
            <w:tcW w:w="2948" w:type="dxa"/>
            <w:shd w:val="clear" w:color="auto" w:fill="F0F5F8"/>
            <w:vAlign w:val="center"/>
          </w:tcPr>
          <w:p w14:paraId="36521E1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0.825235</w:t>
            </w:r>
          </w:p>
        </w:tc>
      </w:tr>
    </w:tbl>
    <w:p w14:paraId="38F548FC">
      <w:pPr>
        <w:spacing w:after="40"/>
      </w:pPr>
    </w:p>
    <w:p w14:paraId="4B5C7A73">
      <w:r>
        <w:t>本轮 384 相对 256 的 mIoU 差值为 -0.013632，因此停止该分辨率分支，保留 seed46 256、第 40 轮作为当前演示候选。seed44 的历史验证 mIoU 略高；seed46 不能称为所有历史模型的唯一最佳，也未被证明能充分泛化到真实田间。</w:t>
      </w:r>
    </w:p>
    <w:p w14:paraId="0602261F">
      <w:pPr>
        <w:pStyle w:val="3"/>
      </w:pPr>
      <w:r>
        <w:t>4. 每组训练的留存配置与结果</w:t>
      </w:r>
    </w:p>
    <w:p w14:paraId="0E0F8300">
      <w:r>
        <w:t>以下参数优先来自该运行的 experiment 记录，其余字段来自同目录留存配置。缺失字段显示“未留存／未核实”；未核实配置副本单独标注。这里不把历史计划参数自动当成实际训练参数。</w:t>
      </w:r>
    </w:p>
    <w:p w14:paraId="13DB3D6F">
      <w:pPr>
        <w:pStyle w:val="4"/>
      </w:pPr>
      <w:r>
        <w:t>R01  augment_strong_256_gpu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463"/>
      </w:tblGrid>
      <w:tr w14:paraId="56299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02" w:type="dxa"/>
            <w:shd w:val="clear" w:color="auto" w:fill="16324F"/>
            <w:vAlign w:val="center"/>
          </w:tcPr>
          <w:p w14:paraId="34EEAD66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参数字段</w:t>
            </w:r>
          </w:p>
        </w:tc>
        <w:tc>
          <w:tcPr>
            <w:tcW w:w="6463" w:type="dxa"/>
            <w:shd w:val="clear" w:color="auto" w:fill="16324F"/>
            <w:vAlign w:val="center"/>
          </w:tcPr>
          <w:p w14:paraId="215A2A6E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留存值</w:t>
            </w:r>
          </w:p>
        </w:tc>
      </w:tr>
      <w:tr w14:paraId="0A48A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66EA034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name</w:t>
            </w:r>
          </w:p>
        </w:tc>
        <w:tc>
          <w:tcPr>
            <w:tcW w:w="6463" w:type="dxa"/>
            <w:vAlign w:val="center"/>
          </w:tcPr>
          <w:p w14:paraId="5F43D1A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augment_strong_256_gpu</w:t>
            </w:r>
          </w:p>
        </w:tc>
      </w:tr>
      <w:tr w14:paraId="03760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1FCD992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image_size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19B3793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256</w:t>
            </w:r>
          </w:p>
        </w:tc>
      </w:tr>
      <w:tr w14:paraId="3A6A0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4EE0ADF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augmentation</w:t>
            </w:r>
          </w:p>
        </w:tc>
        <w:tc>
          <w:tcPr>
            <w:tcW w:w="6463" w:type="dxa"/>
            <w:vAlign w:val="center"/>
          </w:tcPr>
          <w:p w14:paraId="26FB4BB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strong</w:t>
            </w:r>
          </w:p>
        </w:tc>
      </w:tr>
      <w:tr w14:paraId="3F2367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28F78DB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loss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723F46A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ce_dice</w:t>
            </w:r>
          </w:p>
        </w:tc>
      </w:tr>
      <w:tr w14:paraId="164E3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0DE7D3D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epochs</w:t>
            </w:r>
          </w:p>
        </w:tc>
        <w:tc>
          <w:tcPr>
            <w:tcW w:w="6463" w:type="dxa"/>
            <w:vAlign w:val="center"/>
          </w:tcPr>
          <w:p w14:paraId="56A792F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50</w:t>
            </w:r>
          </w:p>
        </w:tc>
      </w:tr>
      <w:tr w14:paraId="31BA3B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076F1CF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batch_size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3317CAA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8</w:t>
            </w:r>
          </w:p>
        </w:tc>
      </w:tr>
      <w:tr w14:paraId="40D241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3E39A6E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dynamic_class_weights</w:t>
            </w:r>
          </w:p>
        </w:tc>
        <w:tc>
          <w:tcPr>
            <w:tcW w:w="6463" w:type="dxa"/>
            <w:vAlign w:val="center"/>
          </w:tcPr>
          <w:p w14:paraId="08563D4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[0.0751114934682846, 0.10834047943353653, 0.7539530992507935, 2.396482229232788, 1.733272671699524, 0.9328400492668152]</w:t>
            </w:r>
          </w:p>
        </w:tc>
      </w:tr>
      <w:tr w14:paraId="59B4E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28472F1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train_samples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2499D5D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1148</w:t>
            </w:r>
          </w:p>
        </w:tc>
      </w:tr>
      <w:tr w14:paraId="01889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71A0BEC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val_samples</w:t>
            </w:r>
          </w:p>
        </w:tc>
        <w:tc>
          <w:tcPr>
            <w:tcW w:w="6463" w:type="dxa"/>
            <w:vAlign w:val="center"/>
          </w:tcPr>
          <w:p w14:paraId="401AC9C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246</w:t>
            </w:r>
          </w:p>
        </w:tc>
      </w:tr>
    </w:tbl>
    <w:p w14:paraId="02E06EA1">
      <w:pPr>
        <w:spacing w:after="40"/>
      </w:pPr>
    </w:p>
    <w:p w14:paraId="391E7F48">
      <w:r>
        <w:t>配置留存状态：无运行配置快照。日志：有训练数值摘录。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463"/>
      </w:tblGrid>
      <w:tr w14:paraId="3DD363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02" w:type="dxa"/>
            <w:shd w:val="clear" w:color="auto" w:fill="16324F"/>
            <w:vAlign w:val="center"/>
          </w:tcPr>
          <w:p w14:paraId="65B3399F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结果字段</w:t>
            </w:r>
          </w:p>
        </w:tc>
        <w:tc>
          <w:tcPr>
            <w:tcW w:w="6463" w:type="dxa"/>
            <w:shd w:val="clear" w:color="auto" w:fill="16324F"/>
            <w:vAlign w:val="center"/>
          </w:tcPr>
          <w:p w14:paraId="09C059F6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统计值</w:t>
            </w:r>
          </w:p>
        </w:tc>
      </w:tr>
      <w:tr w14:paraId="790A81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1BD4865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history 留存轮数</w:t>
            </w:r>
          </w:p>
        </w:tc>
        <w:tc>
          <w:tcPr>
            <w:tcW w:w="6463" w:type="dxa"/>
            <w:vAlign w:val="center"/>
          </w:tcPr>
          <w:p w14:paraId="1891DD1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50</w:t>
            </w:r>
          </w:p>
        </w:tc>
      </w:tr>
      <w:tr w14:paraId="7CAD9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5A8658F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最佳验证 mIoU 轮次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714AE92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45</w:t>
            </w:r>
          </w:p>
        </w:tc>
      </w:tr>
      <w:tr w14:paraId="02BF3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5C9BCEA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最佳验证 mIoU（原精度）</w:t>
            </w:r>
          </w:p>
        </w:tc>
        <w:tc>
          <w:tcPr>
            <w:tcW w:w="6463" w:type="dxa"/>
            <w:vAlign w:val="center"/>
          </w:tcPr>
          <w:p w14:paraId="135EEBD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0.7262055178458136</w:t>
            </w:r>
          </w:p>
        </w:tc>
      </w:tr>
      <w:tr w14:paraId="6ADD9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46A0665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最佳 mIoU 同轮 Dice（原精度）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6657568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0.8269333986295874</w:t>
            </w:r>
          </w:p>
        </w:tc>
      </w:tr>
      <w:tr w14:paraId="0F799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12F75C1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最后记录轮次</w:t>
            </w:r>
          </w:p>
        </w:tc>
        <w:tc>
          <w:tcPr>
            <w:tcW w:w="6463" w:type="dxa"/>
            <w:vAlign w:val="center"/>
          </w:tcPr>
          <w:p w14:paraId="2B57F5C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50</w:t>
            </w:r>
          </w:p>
        </w:tc>
      </w:tr>
      <w:tr w14:paraId="6D038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680A987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最后轮 train_loss / val_loss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4E306C0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0.4238382499251101 / 0.44615940509303925</w:t>
            </w:r>
          </w:p>
        </w:tc>
      </w:tr>
      <w:tr w14:paraId="11FE79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414963F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最后轮 val_miou / val_mdice</w:t>
            </w:r>
          </w:p>
        </w:tc>
        <w:tc>
          <w:tcPr>
            <w:tcW w:w="6463" w:type="dxa"/>
            <w:vAlign w:val="center"/>
          </w:tcPr>
          <w:p w14:paraId="41BC63B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0.716854082657392 / 0.8196366803312518</w:t>
            </w:r>
          </w:p>
        </w:tc>
      </w:tr>
    </w:tbl>
    <w:p w14:paraId="458EE3F6">
      <w:pPr>
        <w:spacing w:after="40"/>
      </w:pPr>
    </w:p>
    <w:p w14:paraId="69A4E397">
      <w:r>
        <w:t>文件位置：experiments/runs/augment_strong_256_gpu/。完整逐轮数字位于 history.csv；本报告统计关键结果，不把数百行原日志重复排入正文。</w:t>
      </w:r>
    </w:p>
    <w:p w14:paraId="3CB70444">
      <w:pPr>
        <w:pStyle w:val="4"/>
      </w:pPr>
      <w:r>
        <w:t>R02  baseline_256_gpu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463"/>
      </w:tblGrid>
      <w:tr w14:paraId="74C47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02" w:type="dxa"/>
            <w:shd w:val="clear" w:color="auto" w:fill="16324F"/>
            <w:vAlign w:val="center"/>
          </w:tcPr>
          <w:p w14:paraId="76834E51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参数字段</w:t>
            </w:r>
          </w:p>
        </w:tc>
        <w:tc>
          <w:tcPr>
            <w:tcW w:w="6463" w:type="dxa"/>
            <w:shd w:val="clear" w:color="auto" w:fill="16324F"/>
            <w:vAlign w:val="center"/>
          </w:tcPr>
          <w:p w14:paraId="33B45072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留存值</w:t>
            </w:r>
          </w:p>
        </w:tc>
      </w:tr>
      <w:tr w14:paraId="26E10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4876BF9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name</w:t>
            </w:r>
          </w:p>
        </w:tc>
        <w:tc>
          <w:tcPr>
            <w:tcW w:w="6463" w:type="dxa"/>
            <w:vAlign w:val="center"/>
          </w:tcPr>
          <w:p w14:paraId="0BDC0B0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baseline_256_gpu</w:t>
            </w:r>
          </w:p>
        </w:tc>
      </w:tr>
      <w:tr w14:paraId="30F8FC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4F4D947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image_size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026440B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256</w:t>
            </w:r>
          </w:p>
        </w:tc>
      </w:tr>
      <w:tr w14:paraId="774BE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3CD64B3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augmentation</w:t>
            </w:r>
          </w:p>
        </w:tc>
        <w:tc>
          <w:tcPr>
            <w:tcW w:w="6463" w:type="dxa"/>
            <w:vAlign w:val="center"/>
          </w:tcPr>
          <w:p w14:paraId="4ECE53D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none</w:t>
            </w:r>
          </w:p>
        </w:tc>
      </w:tr>
      <w:tr w14:paraId="7594F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268533D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loss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77D674C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ce_dice</w:t>
            </w:r>
          </w:p>
        </w:tc>
      </w:tr>
      <w:tr w14:paraId="4D59F4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1BDE016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epochs</w:t>
            </w:r>
          </w:p>
        </w:tc>
        <w:tc>
          <w:tcPr>
            <w:tcW w:w="6463" w:type="dxa"/>
            <w:vAlign w:val="center"/>
          </w:tcPr>
          <w:p w14:paraId="7AF9A3F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50</w:t>
            </w:r>
          </w:p>
        </w:tc>
      </w:tr>
      <w:tr w14:paraId="7807AE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3CDFDEB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batch_size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7CCD228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8</w:t>
            </w:r>
          </w:p>
        </w:tc>
      </w:tr>
      <w:tr w14:paraId="745AA1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617E2BE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dynamic_class_weights</w:t>
            </w:r>
          </w:p>
        </w:tc>
        <w:tc>
          <w:tcPr>
            <w:tcW w:w="6463" w:type="dxa"/>
            <w:vAlign w:val="center"/>
          </w:tcPr>
          <w:p w14:paraId="36B216A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[0.07517760992050171, 0.10858149826526642, 0.754917562007904, 2.399547815322876, 1.7354899644851685, 0.9262855052947998]</w:t>
            </w:r>
          </w:p>
        </w:tc>
      </w:tr>
      <w:tr w14:paraId="5263D6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19F7432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train_samples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34D6085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1148</w:t>
            </w:r>
          </w:p>
        </w:tc>
      </w:tr>
      <w:tr w14:paraId="0C3F0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6CD7C97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val_samples</w:t>
            </w:r>
          </w:p>
        </w:tc>
        <w:tc>
          <w:tcPr>
            <w:tcW w:w="6463" w:type="dxa"/>
            <w:vAlign w:val="center"/>
          </w:tcPr>
          <w:p w14:paraId="767A3F5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246</w:t>
            </w:r>
          </w:p>
        </w:tc>
      </w:tr>
    </w:tbl>
    <w:p w14:paraId="5AAFBD27">
      <w:pPr>
        <w:spacing w:after="40"/>
      </w:pPr>
    </w:p>
    <w:p w14:paraId="09EA7D36">
      <w:r>
        <w:t>配置留存状态：无运行配置快照。日志：缺少可用真实日志。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463"/>
      </w:tblGrid>
      <w:tr w14:paraId="10E3A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02" w:type="dxa"/>
            <w:shd w:val="clear" w:color="auto" w:fill="16324F"/>
            <w:vAlign w:val="center"/>
          </w:tcPr>
          <w:p w14:paraId="000D5C03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结果字段</w:t>
            </w:r>
          </w:p>
        </w:tc>
        <w:tc>
          <w:tcPr>
            <w:tcW w:w="6463" w:type="dxa"/>
            <w:shd w:val="clear" w:color="auto" w:fill="16324F"/>
            <w:vAlign w:val="center"/>
          </w:tcPr>
          <w:p w14:paraId="56D92C2C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统计值</w:t>
            </w:r>
          </w:p>
        </w:tc>
      </w:tr>
      <w:tr w14:paraId="2D1995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0DFE4E1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history 留存轮数</w:t>
            </w:r>
          </w:p>
        </w:tc>
        <w:tc>
          <w:tcPr>
            <w:tcW w:w="6463" w:type="dxa"/>
            <w:vAlign w:val="center"/>
          </w:tcPr>
          <w:p w14:paraId="7D7C114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50</w:t>
            </w:r>
          </w:p>
        </w:tc>
      </w:tr>
      <w:tr w14:paraId="701C9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5DB1005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最佳验证 mIoU 轮次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73EE24D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50</w:t>
            </w:r>
          </w:p>
        </w:tc>
      </w:tr>
      <w:tr w14:paraId="21D212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60E0865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最佳验证 mIoU（原精度）</w:t>
            </w:r>
          </w:p>
        </w:tc>
        <w:tc>
          <w:tcPr>
            <w:tcW w:w="6463" w:type="dxa"/>
            <w:vAlign w:val="center"/>
          </w:tcPr>
          <w:p w14:paraId="325EECB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0.7326236191711636</w:t>
            </w:r>
          </w:p>
        </w:tc>
      </w:tr>
      <w:tr w14:paraId="658E54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02CD14E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最佳 mIoU 同轮 Dice（原精度）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1FFFD16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0.8311795646072123</w:t>
            </w:r>
          </w:p>
        </w:tc>
      </w:tr>
      <w:tr w14:paraId="7D1449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6DDF4C6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最后记录轮次</w:t>
            </w:r>
          </w:p>
        </w:tc>
        <w:tc>
          <w:tcPr>
            <w:tcW w:w="6463" w:type="dxa"/>
            <w:vAlign w:val="center"/>
          </w:tcPr>
          <w:p w14:paraId="0F12C84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50</w:t>
            </w:r>
          </w:p>
        </w:tc>
      </w:tr>
      <w:tr w14:paraId="6C9DA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22BB965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最后轮 train_loss / val_loss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45E174E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0.3293143859547045 / 0.3940015060286368</w:t>
            </w:r>
          </w:p>
        </w:tc>
      </w:tr>
      <w:tr w14:paraId="1BB56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2E8B325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最后轮 val_miou / val_mdice</w:t>
            </w:r>
          </w:p>
        </w:tc>
        <w:tc>
          <w:tcPr>
            <w:tcW w:w="6463" w:type="dxa"/>
            <w:vAlign w:val="center"/>
          </w:tcPr>
          <w:p w14:paraId="3AD93A7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0.7326236191711636 / 0.8311795646072123</w:t>
            </w:r>
          </w:p>
        </w:tc>
      </w:tr>
    </w:tbl>
    <w:p w14:paraId="554A344E">
      <w:pPr>
        <w:spacing w:after="40"/>
      </w:pPr>
    </w:p>
    <w:p w14:paraId="4CD33791">
      <w:r>
        <w:t>文件位置：experiments/runs/baseline_256_gpu/。完整逐轮数字位于 history.csv；本报告统计关键结果，不把数百行原日志重复排入正文。</w:t>
      </w:r>
    </w:p>
    <w:p w14:paraId="016AB4C1">
      <w:pPr>
        <w:pStyle w:val="4"/>
      </w:pPr>
      <w:r>
        <w:t>R03  baseline_recheck_256_gpu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463"/>
      </w:tblGrid>
      <w:tr w14:paraId="0EF59A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02" w:type="dxa"/>
            <w:shd w:val="clear" w:color="auto" w:fill="16324F"/>
            <w:vAlign w:val="center"/>
          </w:tcPr>
          <w:p w14:paraId="343C33FE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参数字段</w:t>
            </w:r>
          </w:p>
        </w:tc>
        <w:tc>
          <w:tcPr>
            <w:tcW w:w="6463" w:type="dxa"/>
            <w:shd w:val="clear" w:color="auto" w:fill="16324F"/>
            <w:vAlign w:val="center"/>
          </w:tcPr>
          <w:p w14:paraId="39C2842F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留存值</w:t>
            </w:r>
          </w:p>
        </w:tc>
      </w:tr>
      <w:tr w14:paraId="2E0C8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4CFCA6B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name</w:t>
            </w:r>
          </w:p>
        </w:tc>
        <w:tc>
          <w:tcPr>
            <w:tcW w:w="6463" w:type="dxa"/>
            <w:vAlign w:val="center"/>
          </w:tcPr>
          <w:p w14:paraId="3FBA2A2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baseline_recheck_256_gpu</w:t>
            </w:r>
          </w:p>
        </w:tc>
      </w:tr>
      <w:tr w14:paraId="05DAB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584876C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image_size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50D65AC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256</w:t>
            </w:r>
          </w:p>
        </w:tc>
      </w:tr>
      <w:tr w14:paraId="1687D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523185D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augmentation</w:t>
            </w:r>
          </w:p>
        </w:tc>
        <w:tc>
          <w:tcPr>
            <w:tcW w:w="6463" w:type="dxa"/>
            <w:vAlign w:val="center"/>
          </w:tcPr>
          <w:p w14:paraId="2E6F663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none</w:t>
            </w:r>
          </w:p>
        </w:tc>
      </w:tr>
      <w:tr w14:paraId="3439DB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2DF87C7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loss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5F0AB76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ce_dice</w:t>
            </w:r>
          </w:p>
        </w:tc>
      </w:tr>
      <w:tr w14:paraId="500AB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4DA9E52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loss_parameters</w:t>
            </w:r>
          </w:p>
        </w:tc>
        <w:tc>
          <w:tcPr>
            <w:tcW w:w="6463" w:type="dxa"/>
            <w:vAlign w:val="center"/>
          </w:tcPr>
          <w:p w14:paraId="7260C98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{}</w:t>
            </w:r>
          </w:p>
        </w:tc>
      </w:tr>
      <w:tr w14:paraId="45D35B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47BCD4D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epochs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330D5F8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50</w:t>
            </w:r>
          </w:p>
        </w:tc>
      </w:tr>
      <w:tr w14:paraId="31DDA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21110C1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batch_size</w:t>
            </w:r>
          </w:p>
        </w:tc>
        <w:tc>
          <w:tcPr>
            <w:tcW w:w="6463" w:type="dxa"/>
            <w:vAlign w:val="center"/>
          </w:tcPr>
          <w:p w14:paraId="40CFBC7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8</w:t>
            </w:r>
          </w:p>
        </w:tc>
      </w:tr>
      <w:tr w14:paraId="0671D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58884DD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dynamic_class_weights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6464092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[0.0751114934682846, 0.10834047943353653, 0.7539530992507935, 2.396482229232788, 1.733272671699524, 0.9328400492668152]</w:t>
            </w:r>
          </w:p>
        </w:tc>
      </w:tr>
      <w:tr w14:paraId="7C41D6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2F0971D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train_samples</w:t>
            </w:r>
          </w:p>
        </w:tc>
        <w:tc>
          <w:tcPr>
            <w:tcW w:w="6463" w:type="dxa"/>
            <w:vAlign w:val="center"/>
          </w:tcPr>
          <w:p w14:paraId="22CD5E6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1148</w:t>
            </w:r>
          </w:p>
        </w:tc>
      </w:tr>
      <w:tr w14:paraId="4379F7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1D739AE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val_samples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6282D03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246</w:t>
            </w:r>
          </w:p>
        </w:tc>
      </w:tr>
    </w:tbl>
    <w:p w14:paraId="3EC259DB">
      <w:pPr>
        <w:spacing w:after="40"/>
      </w:pPr>
    </w:p>
    <w:p w14:paraId="2C5C9A42">
      <w:r>
        <w:t>配置留存状态：无运行配置快照。日志：有训练数值摘录。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463"/>
      </w:tblGrid>
      <w:tr w14:paraId="4A778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02" w:type="dxa"/>
            <w:shd w:val="clear" w:color="auto" w:fill="16324F"/>
            <w:vAlign w:val="center"/>
          </w:tcPr>
          <w:p w14:paraId="67329D5D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结果字段</w:t>
            </w:r>
          </w:p>
        </w:tc>
        <w:tc>
          <w:tcPr>
            <w:tcW w:w="6463" w:type="dxa"/>
            <w:shd w:val="clear" w:color="auto" w:fill="16324F"/>
            <w:vAlign w:val="center"/>
          </w:tcPr>
          <w:p w14:paraId="6A1F6691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统计值</w:t>
            </w:r>
          </w:p>
        </w:tc>
      </w:tr>
      <w:tr w14:paraId="30FFB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0EB883A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history 留存轮数</w:t>
            </w:r>
          </w:p>
        </w:tc>
        <w:tc>
          <w:tcPr>
            <w:tcW w:w="6463" w:type="dxa"/>
            <w:vAlign w:val="center"/>
          </w:tcPr>
          <w:p w14:paraId="6DA53B8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50</w:t>
            </w:r>
          </w:p>
        </w:tc>
      </w:tr>
      <w:tr w14:paraId="1BE56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6EE6412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最佳验证 mIoU 轮次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59F34AC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42</w:t>
            </w:r>
          </w:p>
        </w:tc>
      </w:tr>
      <w:tr w14:paraId="16A48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110A148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最佳验证 mIoU（原精度）</w:t>
            </w:r>
          </w:p>
        </w:tc>
        <w:tc>
          <w:tcPr>
            <w:tcW w:w="6463" w:type="dxa"/>
            <w:vAlign w:val="center"/>
          </w:tcPr>
          <w:p w14:paraId="01AFC33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0.7257317685327963</w:t>
            </w:r>
          </w:p>
        </w:tc>
      </w:tr>
      <w:tr w14:paraId="2E15C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37D63FA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最佳 mIoU 同轮 Dice（原精度）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45E4EE5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0.8261571878938435</w:t>
            </w:r>
          </w:p>
        </w:tc>
      </w:tr>
      <w:tr w14:paraId="40BE7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1549769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最后记录轮次</w:t>
            </w:r>
          </w:p>
        </w:tc>
        <w:tc>
          <w:tcPr>
            <w:tcW w:w="6463" w:type="dxa"/>
            <w:vAlign w:val="center"/>
          </w:tcPr>
          <w:p w14:paraId="66553C8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50</w:t>
            </w:r>
          </w:p>
        </w:tc>
      </w:tr>
      <w:tr w14:paraId="464D9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5443662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最后轮 train_loss / val_loss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55E35D7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0.3268090368041562 / 0.44427071511745453</w:t>
            </w:r>
          </w:p>
        </w:tc>
      </w:tr>
      <w:tr w14:paraId="354B4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50E8BB8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最后轮 val_miou / val_mdice</w:t>
            </w:r>
          </w:p>
        </w:tc>
        <w:tc>
          <w:tcPr>
            <w:tcW w:w="6463" w:type="dxa"/>
            <w:vAlign w:val="center"/>
          </w:tcPr>
          <w:p w14:paraId="1AEC0EB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0.7242570489905072 / 0.8248977840630585</w:t>
            </w:r>
          </w:p>
        </w:tc>
      </w:tr>
    </w:tbl>
    <w:p w14:paraId="00A3DD50">
      <w:pPr>
        <w:spacing w:after="40"/>
      </w:pPr>
    </w:p>
    <w:p w14:paraId="07D7C087">
      <w:r>
        <w:t>文件位置：experiments/runs/baseline_recheck_256_gpu/。完整逐轮数字位于 history.csv；本报告统计关键结果，不把数百行原日志重复排入正文。</w:t>
      </w:r>
    </w:p>
    <w:p w14:paraId="08003BDA">
      <w:pPr>
        <w:pStyle w:val="4"/>
      </w:pPr>
      <w:r>
        <w:t>R04  baseline_seed43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463"/>
      </w:tblGrid>
      <w:tr w14:paraId="3C32E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02" w:type="dxa"/>
            <w:shd w:val="clear" w:color="auto" w:fill="16324F"/>
            <w:vAlign w:val="center"/>
          </w:tcPr>
          <w:p w14:paraId="11F421B9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参数字段</w:t>
            </w:r>
          </w:p>
        </w:tc>
        <w:tc>
          <w:tcPr>
            <w:tcW w:w="6463" w:type="dxa"/>
            <w:shd w:val="clear" w:color="auto" w:fill="16324F"/>
            <w:vAlign w:val="center"/>
          </w:tcPr>
          <w:p w14:paraId="622D40C8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留存值</w:t>
            </w:r>
          </w:p>
        </w:tc>
      </w:tr>
      <w:tr w14:paraId="3DC161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315C709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name</w:t>
            </w:r>
          </w:p>
        </w:tc>
        <w:tc>
          <w:tcPr>
            <w:tcW w:w="6463" w:type="dxa"/>
            <w:vAlign w:val="center"/>
          </w:tcPr>
          <w:p w14:paraId="2654406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baseline_seed43</w:t>
            </w:r>
          </w:p>
        </w:tc>
      </w:tr>
      <w:tr w14:paraId="5D45FD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05088F5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image_size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70E2DE9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256</w:t>
            </w:r>
          </w:p>
        </w:tc>
      </w:tr>
      <w:tr w14:paraId="00AA41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48E21D9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augmentation</w:t>
            </w:r>
          </w:p>
        </w:tc>
        <w:tc>
          <w:tcPr>
            <w:tcW w:w="6463" w:type="dxa"/>
            <w:vAlign w:val="center"/>
          </w:tcPr>
          <w:p w14:paraId="0FD08BB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none</w:t>
            </w:r>
          </w:p>
        </w:tc>
      </w:tr>
      <w:tr w14:paraId="69E37F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1CAADB8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loss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047C909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ce_dice</w:t>
            </w:r>
          </w:p>
        </w:tc>
      </w:tr>
      <w:tr w14:paraId="375BE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4576909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loss_parameters</w:t>
            </w:r>
          </w:p>
        </w:tc>
        <w:tc>
          <w:tcPr>
            <w:tcW w:w="6463" w:type="dxa"/>
            <w:vAlign w:val="center"/>
          </w:tcPr>
          <w:p w14:paraId="209C209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{}</w:t>
            </w:r>
          </w:p>
        </w:tc>
      </w:tr>
      <w:tr w14:paraId="56F6A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56E6912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epochs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5B45B44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50</w:t>
            </w:r>
          </w:p>
        </w:tc>
      </w:tr>
      <w:tr w14:paraId="51065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244741A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batch_size</w:t>
            </w:r>
          </w:p>
        </w:tc>
        <w:tc>
          <w:tcPr>
            <w:tcW w:w="6463" w:type="dxa"/>
            <w:vAlign w:val="center"/>
          </w:tcPr>
          <w:p w14:paraId="74AD1A1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8</w:t>
            </w:r>
          </w:p>
        </w:tc>
      </w:tr>
      <w:tr w14:paraId="586F63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25B04FC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dynamic_class_weights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3319890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[0.0751114934682846, 0.10834047943353653, 0.7539530992507935, 2.396482229232788, 1.733272671699524, 0.9328400492668152]</w:t>
            </w:r>
          </w:p>
        </w:tc>
      </w:tr>
      <w:tr w14:paraId="5B6A15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1DFDE59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train_samples</w:t>
            </w:r>
          </w:p>
        </w:tc>
        <w:tc>
          <w:tcPr>
            <w:tcW w:w="6463" w:type="dxa"/>
            <w:vAlign w:val="center"/>
          </w:tcPr>
          <w:p w14:paraId="7F980B5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1148</w:t>
            </w:r>
          </w:p>
        </w:tc>
      </w:tr>
      <w:tr w14:paraId="0DCC0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0EFFD22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val_samples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3044CC3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246</w:t>
            </w:r>
          </w:p>
        </w:tc>
      </w:tr>
    </w:tbl>
    <w:p w14:paraId="39879175">
      <w:pPr>
        <w:spacing w:after="40"/>
      </w:pPr>
    </w:p>
    <w:p w14:paraId="30E8BC68">
      <w:r>
        <w:t>配置留存状态：留存配置快照。日志：有训练数值摘录。</w:t>
      </w:r>
    </w:p>
    <w:p w14:paraId="31FDA275">
      <w:r>
        <w:t>同目录配置快照字段：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463"/>
      </w:tblGrid>
      <w:tr w14:paraId="50FAF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02" w:type="dxa"/>
            <w:shd w:val="clear" w:color="auto" w:fill="16324F"/>
            <w:vAlign w:val="center"/>
          </w:tcPr>
          <w:p w14:paraId="650F27A5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配置字段</w:t>
            </w:r>
          </w:p>
        </w:tc>
        <w:tc>
          <w:tcPr>
            <w:tcW w:w="6463" w:type="dxa"/>
            <w:shd w:val="clear" w:color="auto" w:fill="16324F"/>
            <w:vAlign w:val="center"/>
          </w:tcPr>
          <w:p w14:paraId="30428C48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留存值</w:t>
            </w:r>
          </w:p>
        </w:tc>
      </w:tr>
      <w:tr w14:paraId="76037A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68DA604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seed</w:t>
            </w:r>
          </w:p>
        </w:tc>
        <w:tc>
          <w:tcPr>
            <w:tcW w:w="6463" w:type="dxa"/>
            <w:vAlign w:val="center"/>
          </w:tcPr>
          <w:p w14:paraId="581D5F3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43</w:t>
            </w:r>
          </w:p>
        </w:tc>
      </w:tr>
      <w:tr w14:paraId="147CE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1D59252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image_size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780B739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256</w:t>
            </w:r>
          </w:p>
        </w:tc>
      </w:tr>
      <w:tr w14:paraId="30C1C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2BE5B62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num_classes</w:t>
            </w:r>
          </w:p>
        </w:tc>
        <w:tc>
          <w:tcPr>
            <w:tcW w:w="6463" w:type="dxa"/>
            <w:vAlign w:val="center"/>
          </w:tcPr>
          <w:p w14:paraId="4DD6441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6</w:t>
            </w:r>
          </w:p>
        </w:tc>
      </w:tr>
      <w:tr w14:paraId="3E33C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04CED22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split.train_ratio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348E9F4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0.7</w:t>
            </w:r>
          </w:p>
        </w:tc>
      </w:tr>
      <w:tr w14:paraId="486E2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3534EC1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split.val_ratio</w:t>
            </w:r>
          </w:p>
        </w:tc>
        <w:tc>
          <w:tcPr>
            <w:tcW w:w="6463" w:type="dxa"/>
            <w:vAlign w:val="center"/>
          </w:tcPr>
          <w:p w14:paraId="7E9DF16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0.15</w:t>
            </w:r>
          </w:p>
        </w:tc>
      </w:tr>
      <w:tr w14:paraId="2A517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275AD15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split.directory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68B431D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splits</w:t>
            </w:r>
          </w:p>
        </w:tc>
      </w:tr>
      <w:tr w14:paraId="16AD8E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5D0325E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training.epochs</w:t>
            </w:r>
          </w:p>
        </w:tc>
        <w:tc>
          <w:tcPr>
            <w:tcW w:w="6463" w:type="dxa"/>
            <w:vAlign w:val="center"/>
          </w:tcPr>
          <w:p w14:paraId="5941B70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50</w:t>
            </w:r>
          </w:p>
        </w:tc>
      </w:tr>
      <w:tr w14:paraId="41D9C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71D44B0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training.batch_size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6CE4B2B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8</w:t>
            </w:r>
          </w:p>
        </w:tc>
      </w:tr>
      <w:tr w14:paraId="17D1B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4FFE0F0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training.learning_rate</w:t>
            </w:r>
          </w:p>
        </w:tc>
        <w:tc>
          <w:tcPr>
            <w:tcW w:w="6463" w:type="dxa"/>
            <w:vAlign w:val="center"/>
          </w:tcPr>
          <w:p w14:paraId="7E24B09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0.001</w:t>
            </w:r>
          </w:p>
        </w:tc>
      </w:tr>
      <w:tr w14:paraId="11C943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170D196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training.workers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7EE180E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4</w:t>
            </w:r>
          </w:p>
        </w:tc>
      </w:tr>
      <w:tr w14:paraId="4E5C7D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31EECFD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training.early_stopping_patience</w:t>
            </w:r>
          </w:p>
        </w:tc>
        <w:tc>
          <w:tcPr>
            <w:tcW w:w="6463" w:type="dxa"/>
            <w:vAlign w:val="center"/>
          </w:tcPr>
          <w:p w14:paraId="1F99E53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10</w:t>
            </w:r>
          </w:p>
        </w:tc>
      </w:tr>
      <w:tr w14:paraId="28EC41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1AD3059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training.weight_decay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02A16F8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0.0001</w:t>
            </w:r>
          </w:p>
        </w:tc>
      </w:tr>
      <w:tr w14:paraId="322EF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6D2E44D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evaluation.batch_size</w:t>
            </w:r>
          </w:p>
        </w:tc>
        <w:tc>
          <w:tcPr>
            <w:tcW w:w="6463" w:type="dxa"/>
            <w:vAlign w:val="center"/>
          </w:tcPr>
          <w:p w14:paraId="47C658A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8</w:t>
            </w:r>
          </w:p>
        </w:tc>
      </w:tr>
      <w:tr w14:paraId="7D165C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7726E75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evaluation.weights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6209ACE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checkpoints/best_unet.pth</w:t>
            </w:r>
          </w:p>
        </w:tc>
      </w:tr>
      <w:tr w14:paraId="4DBED0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596716E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experiment.augmentation</w:t>
            </w:r>
          </w:p>
        </w:tc>
        <w:tc>
          <w:tcPr>
            <w:tcW w:w="6463" w:type="dxa"/>
            <w:vAlign w:val="center"/>
          </w:tcPr>
          <w:p w14:paraId="71E2CF0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none</w:t>
            </w:r>
          </w:p>
        </w:tc>
      </w:tr>
      <w:tr w14:paraId="2F801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6F68ABD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experiment.loss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1FB4FD0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ce_dice</w:t>
            </w:r>
          </w:p>
        </w:tc>
      </w:tr>
      <w:tr w14:paraId="17A2FD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4CB18F5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experiment.loss_parameters</w:t>
            </w:r>
          </w:p>
        </w:tc>
        <w:tc>
          <w:tcPr>
            <w:tcW w:w="6463" w:type="dxa"/>
            <w:vAlign w:val="center"/>
          </w:tcPr>
          <w:p w14:paraId="204072D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{}</w:t>
            </w:r>
          </w:p>
        </w:tc>
      </w:tr>
      <w:tr w14:paraId="5FBE0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79C1EF7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dataset_root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11603AB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data/ATLDSD</w:t>
            </w:r>
          </w:p>
        </w:tc>
      </w:tr>
    </w:tbl>
    <w:p w14:paraId="6B23BEB7">
      <w:pPr>
        <w:spacing w:after="4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463"/>
      </w:tblGrid>
      <w:tr w14:paraId="60D07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02" w:type="dxa"/>
            <w:shd w:val="clear" w:color="auto" w:fill="16324F"/>
            <w:vAlign w:val="center"/>
          </w:tcPr>
          <w:p w14:paraId="4323E349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结果字段</w:t>
            </w:r>
          </w:p>
        </w:tc>
        <w:tc>
          <w:tcPr>
            <w:tcW w:w="6463" w:type="dxa"/>
            <w:shd w:val="clear" w:color="auto" w:fill="16324F"/>
            <w:vAlign w:val="center"/>
          </w:tcPr>
          <w:p w14:paraId="1AEB3561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统计值</w:t>
            </w:r>
          </w:p>
        </w:tc>
      </w:tr>
      <w:tr w14:paraId="0AF1B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27B0718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history 留存轮数</w:t>
            </w:r>
          </w:p>
        </w:tc>
        <w:tc>
          <w:tcPr>
            <w:tcW w:w="6463" w:type="dxa"/>
            <w:vAlign w:val="center"/>
          </w:tcPr>
          <w:p w14:paraId="063E076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50</w:t>
            </w:r>
          </w:p>
        </w:tc>
      </w:tr>
      <w:tr w14:paraId="1AEF0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380239D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最佳验证 mIoU 轮次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556B197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49</w:t>
            </w:r>
          </w:p>
        </w:tc>
      </w:tr>
      <w:tr w14:paraId="2AC60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6D676B8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最佳验证 mIoU（原精度）</w:t>
            </w:r>
          </w:p>
        </w:tc>
        <w:tc>
          <w:tcPr>
            <w:tcW w:w="6463" w:type="dxa"/>
            <w:vAlign w:val="center"/>
          </w:tcPr>
          <w:p w14:paraId="36DB8CC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0.7323264636636394</w:t>
            </w:r>
          </w:p>
        </w:tc>
      </w:tr>
      <w:tr w14:paraId="308B56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05AD6E2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最佳 mIoU 同轮 Dice（原精度）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5534F7E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0.8324874219982457</w:t>
            </w:r>
          </w:p>
        </w:tc>
      </w:tr>
      <w:tr w14:paraId="04605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5B83E04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最后记录轮次</w:t>
            </w:r>
          </w:p>
        </w:tc>
        <w:tc>
          <w:tcPr>
            <w:tcW w:w="6463" w:type="dxa"/>
            <w:vAlign w:val="center"/>
          </w:tcPr>
          <w:p w14:paraId="1C46453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50</w:t>
            </w:r>
          </w:p>
        </w:tc>
      </w:tr>
      <w:tr w14:paraId="5A104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6DCED43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最后轮 train_loss / val_loss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5AE93C3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0.33802478822569054 / 0.42812116347974344</w:t>
            </w:r>
          </w:p>
        </w:tc>
      </w:tr>
      <w:tr w14:paraId="7C2C7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271E4FD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最后轮 val_miou / val_mdice</w:t>
            </w:r>
          </w:p>
        </w:tc>
        <w:tc>
          <w:tcPr>
            <w:tcW w:w="6463" w:type="dxa"/>
            <w:vAlign w:val="center"/>
          </w:tcPr>
          <w:p w14:paraId="23CC96A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0.7278195076355712 / 0.8287733772238339</w:t>
            </w:r>
          </w:p>
        </w:tc>
      </w:tr>
    </w:tbl>
    <w:p w14:paraId="0180B85F">
      <w:pPr>
        <w:spacing w:after="40"/>
      </w:pPr>
    </w:p>
    <w:p w14:paraId="71F30D16">
      <w:r>
        <w:t>文件位置：experiments/runs/baseline_seed43/。完整逐轮数字位于 history.csv；本报告统计关键结果，不把数百行原日志重复排入正文。</w:t>
      </w:r>
    </w:p>
    <w:p w14:paraId="367DBDEB">
      <w:pPr>
        <w:pStyle w:val="4"/>
      </w:pPr>
      <w:r>
        <w:t>R05  baseline_seed44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463"/>
      </w:tblGrid>
      <w:tr w14:paraId="1C2FF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02" w:type="dxa"/>
            <w:shd w:val="clear" w:color="auto" w:fill="16324F"/>
            <w:vAlign w:val="center"/>
          </w:tcPr>
          <w:p w14:paraId="37B8E2AB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参数字段</w:t>
            </w:r>
          </w:p>
        </w:tc>
        <w:tc>
          <w:tcPr>
            <w:tcW w:w="6463" w:type="dxa"/>
            <w:shd w:val="clear" w:color="auto" w:fill="16324F"/>
            <w:vAlign w:val="center"/>
          </w:tcPr>
          <w:p w14:paraId="53C7F3CB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留存值</w:t>
            </w:r>
          </w:p>
        </w:tc>
      </w:tr>
      <w:tr w14:paraId="2165C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063BBAC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name</w:t>
            </w:r>
          </w:p>
        </w:tc>
        <w:tc>
          <w:tcPr>
            <w:tcW w:w="6463" w:type="dxa"/>
            <w:vAlign w:val="center"/>
          </w:tcPr>
          <w:p w14:paraId="6E63F9C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baseline_seed44</w:t>
            </w:r>
          </w:p>
        </w:tc>
      </w:tr>
      <w:tr w14:paraId="6C9B5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1980B48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image_size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68ED906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256</w:t>
            </w:r>
          </w:p>
        </w:tc>
      </w:tr>
      <w:tr w14:paraId="41058C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16333F1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augmentation</w:t>
            </w:r>
          </w:p>
        </w:tc>
        <w:tc>
          <w:tcPr>
            <w:tcW w:w="6463" w:type="dxa"/>
            <w:vAlign w:val="center"/>
          </w:tcPr>
          <w:p w14:paraId="269982A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none</w:t>
            </w:r>
          </w:p>
        </w:tc>
      </w:tr>
      <w:tr w14:paraId="3E6A4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7F36453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loss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4D204B1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ce_dice</w:t>
            </w:r>
          </w:p>
        </w:tc>
      </w:tr>
      <w:tr w14:paraId="462938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5A38568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loss_parameters</w:t>
            </w:r>
          </w:p>
        </w:tc>
        <w:tc>
          <w:tcPr>
            <w:tcW w:w="6463" w:type="dxa"/>
            <w:vAlign w:val="center"/>
          </w:tcPr>
          <w:p w14:paraId="1944144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{}</w:t>
            </w:r>
          </w:p>
        </w:tc>
      </w:tr>
      <w:tr w14:paraId="50C4F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42C3BD9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epochs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0107393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50</w:t>
            </w:r>
          </w:p>
        </w:tc>
      </w:tr>
      <w:tr w14:paraId="682EB7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3814605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batch_size</w:t>
            </w:r>
          </w:p>
        </w:tc>
        <w:tc>
          <w:tcPr>
            <w:tcW w:w="6463" w:type="dxa"/>
            <w:vAlign w:val="center"/>
          </w:tcPr>
          <w:p w14:paraId="4807E13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8</w:t>
            </w:r>
          </w:p>
        </w:tc>
      </w:tr>
      <w:tr w14:paraId="1E662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6F39364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dynamic_class_weights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412278B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[0.0751114934682846, 0.10834047943353653, 0.7539530992507935, 2.396482229232788, 1.733272671699524, 0.9328400492668152]</w:t>
            </w:r>
          </w:p>
        </w:tc>
      </w:tr>
      <w:tr w14:paraId="418E9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1C202FA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train_samples</w:t>
            </w:r>
          </w:p>
        </w:tc>
        <w:tc>
          <w:tcPr>
            <w:tcW w:w="6463" w:type="dxa"/>
            <w:vAlign w:val="center"/>
          </w:tcPr>
          <w:p w14:paraId="5FDB338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1148</w:t>
            </w:r>
          </w:p>
        </w:tc>
      </w:tr>
      <w:tr w14:paraId="3D75F4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22BBEDE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val_samples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7A2EB1A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246</w:t>
            </w:r>
          </w:p>
        </w:tc>
      </w:tr>
    </w:tbl>
    <w:p w14:paraId="5B4E4CA1">
      <w:pPr>
        <w:spacing w:after="40"/>
      </w:pPr>
    </w:p>
    <w:p w14:paraId="547F6F73">
      <w:r>
        <w:t>配置留存状态：无运行配置快照。日志：缺少可用真实日志。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463"/>
      </w:tblGrid>
      <w:tr w14:paraId="1569F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02" w:type="dxa"/>
            <w:shd w:val="clear" w:color="auto" w:fill="16324F"/>
            <w:vAlign w:val="center"/>
          </w:tcPr>
          <w:p w14:paraId="5560C91D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结果字段</w:t>
            </w:r>
          </w:p>
        </w:tc>
        <w:tc>
          <w:tcPr>
            <w:tcW w:w="6463" w:type="dxa"/>
            <w:shd w:val="clear" w:color="auto" w:fill="16324F"/>
            <w:vAlign w:val="center"/>
          </w:tcPr>
          <w:p w14:paraId="1058540B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统计值</w:t>
            </w:r>
          </w:p>
        </w:tc>
      </w:tr>
      <w:tr w14:paraId="14934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7151789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history 留存轮数</w:t>
            </w:r>
          </w:p>
        </w:tc>
        <w:tc>
          <w:tcPr>
            <w:tcW w:w="6463" w:type="dxa"/>
            <w:vAlign w:val="center"/>
          </w:tcPr>
          <w:p w14:paraId="7C91744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50</w:t>
            </w:r>
          </w:p>
        </w:tc>
      </w:tr>
      <w:tr w14:paraId="28769D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7D23DC2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最佳验证 mIoU 轮次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453C47D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43</w:t>
            </w:r>
          </w:p>
        </w:tc>
      </w:tr>
      <w:tr w14:paraId="5058F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1FCAE66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最佳验证 mIoU（原精度）</w:t>
            </w:r>
          </w:p>
        </w:tc>
        <w:tc>
          <w:tcPr>
            <w:tcW w:w="6463" w:type="dxa"/>
            <w:vAlign w:val="center"/>
          </w:tcPr>
          <w:p w14:paraId="4B32CB4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0.7379142787286637</w:t>
            </w:r>
          </w:p>
        </w:tc>
      </w:tr>
      <w:tr w14:paraId="7A07EC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4290BB7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最佳 mIoU 同轮 Dice（原精度）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2F4A726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0.8360595887598626</w:t>
            </w:r>
          </w:p>
        </w:tc>
      </w:tr>
      <w:tr w14:paraId="696BD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7E092DE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最后记录轮次</w:t>
            </w:r>
          </w:p>
        </w:tc>
        <w:tc>
          <w:tcPr>
            <w:tcW w:w="6463" w:type="dxa"/>
            <w:vAlign w:val="center"/>
          </w:tcPr>
          <w:p w14:paraId="19615D0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50</w:t>
            </w:r>
          </w:p>
        </w:tc>
      </w:tr>
      <w:tr w14:paraId="0F66B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2D976C4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最后轮 train_loss / val_loss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5394DAB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0.31197222881019115 / 0.43510481330656237</w:t>
            </w:r>
          </w:p>
        </w:tc>
      </w:tr>
      <w:tr w14:paraId="254E2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55218EE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最后轮 val_miou / val_mdice</w:t>
            </w:r>
          </w:p>
        </w:tc>
        <w:tc>
          <w:tcPr>
            <w:tcW w:w="6463" w:type="dxa"/>
            <w:vAlign w:val="center"/>
          </w:tcPr>
          <w:p w14:paraId="062DB20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0.7216587872095324 / 0.8232602331111161</w:t>
            </w:r>
          </w:p>
        </w:tc>
      </w:tr>
    </w:tbl>
    <w:p w14:paraId="1BF6BB88">
      <w:pPr>
        <w:spacing w:after="40"/>
      </w:pPr>
    </w:p>
    <w:p w14:paraId="7684894F">
      <w:r>
        <w:t>文件位置：experiments/runs/baseline_seed44/。完整逐轮数字位于 history.csv；本报告统计关键结果，不把数百行原日志重复排入正文。</w:t>
      </w:r>
    </w:p>
    <w:p w14:paraId="48265D0A">
      <w:pPr>
        <w:pStyle w:val="4"/>
      </w:pPr>
      <w:r>
        <w:t>R06  baseline_seed45_complete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463"/>
      </w:tblGrid>
      <w:tr w14:paraId="35D88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02" w:type="dxa"/>
            <w:shd w:val="clear" w:color="auto" w:fill="16324F"/>
            <w:vAlign w:val="center"/>
          </w:tcPr>
          <w:p w14:paraId="706D4440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参数字段</w:t>
            </w:r>
          </w:p>
        </w:tc>
        <w:tc>
          <w:tcPr>
            <w:tcW w:w="6463" w:type="dxa"/>
            <w:shd w:val="clear" w:color="auto" w:fill="16324F"/>
            <w:vAlign w:val="center"/>
          </w:tcPr>
          <w:p w14:paraId="364DBA88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留存值</w:t>
            </w:r>
          </w:p>
        </w:tc>
      </w:tr>
      <w:tr w14:paraId="4C0A2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4B33559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name</w:t>
            </w:r>
          </w:p>
        </w:tc>
        <w:tc>
          <w:tcPr>
            <w:tcW w:w="6463" w:type="dxa"/>
            <w:vAlign w:val="center"/>
          </w:tcPr>
          <w:p w14:paraId="7C84AD8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baseline_seed45_complete</w:t>
            </w:r>
          </w:p>
        </w:tc>
      </w:tr>
      <w:tr w14:paraId="2A1D1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71A3524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seed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3CE7B75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45</w:t>
            </w:r>
          </w:p>
        </w:tc>
      </w:tr>
      <w:tr w14:paraId="4648D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798C430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image_size</w:t>
            </w:r>
          </w:p>
        </w:tc>
        <w:tc>
          <w:tcPr>
            <w:tcW w:w="6463" w:type="dxa"/>
            <w:vAlign w:val="center"/>
          </w:tcPr>
          <w:p w14:paraId="112207C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256</w:t>
            </w:r>
          </w:p>
        </w:tc>
      </w:tr>
      <w:tr w14:paraId="62EBBA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137A562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augmentation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719AB04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none</w:t>
            </w:r>
          </w:p>
        </w:tc>
      </w:tr>
      <w:tr w14:paraId="41277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7462B4F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loss</w:t>
            </w:r>
          </w:p>
        </w:tc>
        <w:tc>
          <w:tcPr>
            <w:tcW w:w="6463" w:type="dxa"/>
            <w:vAlign w:val="center"/>
          </w:tcPr>
          <w:p w14:paraId="7917AB0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ce_dice</w:t>
            </w:r>
          </w:p>
        </w:tc>
      </w:tr>
      <w:tr w14:paraId="4F5EC2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669D2A2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loss_parameters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30A37A3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{}</w:t>
            </w:r>
          </w:p>
        </w:tc>
      </w:tr>
      <w:tr w14:paraId="24D67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681C707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epochs</w:t>
            </w:r>
          </w:p>
        </w:tc>
        <w:tc>
          <w:tcPr>
            <w:tcW w:w="6463" w:type="dxa"/>
            <w:vAlign w:val="center"/>
          </w:tcPr>
          <w:p w14:paraId="5FD49BE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50</w:t>
            </w:r>
          </w:p>
        </w:tc>
      </w:tr>
      <w:tr w14:paraId="04F2E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46BE95E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batch_size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0D991A7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8</w:t>
            </w:r>
          </w:p>
        </w:tc>
      </w:tr>
      <w:tr w14:paraId="0F1F08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769E0A5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learning_rate</w:t>
            </w:r>
          </w:p>
        </w:tc>
        <w:tc>
          <w:tcPr>
            <w:tcW w:w="6463" w:type="dxa"/>
            <w:vAlign w:val="center"/>
          </w:tcPr>
          <w:p w14:paraId="2BDFC67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0.001</w:t>
            </w:r>
          </w:p>
        </w:tc>
      </w:tr>
      <w:tr w14:paraId="342AAE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5243681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weight_decay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51B12F3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0.0001</w:t>
            </w:r>
          </w:p>
        </w:tc>
      </w:tr>
      <w:tr w14:paraId="2D06F4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1B6C8CF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early_stopping_patience</w:t>
            </w:r>
          </w:p>
        </w:tc>
        <w:tc>
          <w:tcPr>
            <w:tcW w:w="6463" w:type="dxa"/>
            <w:vAlign w:val="center"/>
          </w:tcPr>
          <w:p w14:paraId="0DADF2C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10</w:t>
            </w:r>
          </w:p>
        </w:tc>
      </w:tr>
      <w:tr w14:paraId="61FDB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00BA05F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workers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75069D2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4</w:t>
            </w:r>
          </w:p>
        </w:tc>
      </w:tr>
      <w:tr w14:paraId="6C6769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5DC0472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dynamic_class_weights</w:t>
            </w:r>
          </w:p>
        </w:tc>
        <w:tc>
          <w:tcPr>
            <w:tcW w:w="6463" w:type="dxa"/>
            <w:vAlign w:val="center"/>
          </w:tcPr>
          <w:p w14:paraId="4E70022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[0.0751114934682846, 0.10834047943353653, 0.7539530992507935, 2.396482229232788, 1.733272671699524, 0.9328400492668152]</w:t>
            </w:r>
          </w:p>
        </w:tc>
      </w:tr>
      <w:tr w14:paraId="419B6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26D2A87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train_samples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552FB6C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1148</w:t>
            </w:r>
          </w:p>
        </w:tc>
      </w:tr>
      <w:tr w14:paraId="3C13B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723756C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val_samples</w:t>
            </w:r>
          </w:p>
        </w:tc>
        <w:tc>
          <w:tcPr>
            <w:tcW w:w="6463" w:type="dxa"/>
            <w:vAlign w:val="center"/>
          </w:tcPr>
          <w:p w14:paraId="2EBE22F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246</w:t>
            </w:r>
          </w:p>
        </w:tc>
      </w:tr>
      <w:tr w14:paraId="4A3ED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0165D1C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split_sha256.train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323FD3F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af1ed8a12ecc2f29160e17ed0c704c040452f30a181c4889310700804f482b8b</w:t>
            </w:r>
          </w:p>
        </w:tc>
      </w:tr>
      <w:tr w14:paraId="4978B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7050CDE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split_sha256.val</w:t>
            </w:r>
          </w:p>
        </w:tc>
        <w:tc>
          <w:tcPr>
            <w:tcW w:w="6463" w:type="dxa"/>
            <w:vAlign w:val="center"/>
          </w:tcPr>
          <w:p w14:paraId="2A9CFB1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ef7b0e9d22486b54f2d8d3f4eeec3a95e656e155c187956bd00a5507befad397</w:t>
            </w:r>
          </w:p>
        </w:tc>
      </w:tr>
      <w:tr w14:paraId="3742C9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3F2ECE3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split_sha256.test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50E719F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3661cf70f58d7dad74a0fb71825f7c7121d45915fd105a00df4780f1ca9b0098</w:t>
            </w:r>
          </w:p>
        </w:tc>
      </w:tr>
    </w:tbl>
    <w:p w14:paraId="198684FD">
      <w:pPr>
        <w:spacing w:after="40"/>
      </w:pPr>
    </w:p>
    <w:p w14:paraId="55D52147">
      <w:r>
        <w:t>配置留存状态：留存配置快照。日志：有训练数值摘录。</w:t>
      </w:r>
    </w:p>
    <w:p w14:paraId="35801430">
      <w:r>
        <w:t>同目录配置快照字段：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463"/>
      </w:tblGrid>
      <w:tr w14:paraId="604EB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02" w:type="dxa"/>
            <w:shd w:val="clear" w:color="auto" w:fill="16324F"/>
            <w:vAlign w:val="center"/>
          </w:tcPr>
          <w:p w14:paraId="14EE1A68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配置字段</w:t>
            </w:r>
          </w:p>
        </w:tc>
        <w:tc>
          <w:tcPr>
            <w:tcW w:w="6463" w:type="dxa"/>
            <w:shd w:val="clear" w:color="auto" w:fill="16324F"/>
            <w:vAlign w:val="center"/>
          </w:tcPr>
          <w:p w14:paraId="490603F8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留存值</w:t>
            </w:r>
          </w:p>
        </w:tc>
      </w:tr>
      <w:tr w14:paraId="23FF8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2028062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seed</w:t>
            </w:r>
          </w:p>
        </w:tc>
        <w:tc>
          <w:tcPr>
            <w:tcW w:w="6463" w:type="dxa"/>
            <w:vAlign w:val="center"/>
          </w:tcPr>
          <w:p w14:paraId="0F15FE6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45</w:t>
            </w:r>
          </w:p>
        </w:tc>
      </w:tr>
      <w:tr w14:paraId="19BC9A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43BAC92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image_size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2D46555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256</w:t>
            </w:r>
          </w:p>
        </w:tc>
      </w:tr>
      <w:tr w14:paraId="2545A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572A15C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num_classes</w:t>
            </w:r>
          </w:p>
        </w:tc>
        <w:tc>
          <w:tcPr>
            <w:tcW w:w="6463" w:type="dxa"/>
            <w:vAlign w:val="center"/>
          </w:tcPr>
          <w:p w14:paraId="6C8CF74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6</w:t>
            </w:r>
          </w:p>
        </w:tc>
      </w:tr>
      <w:tr w14:paraId="5645AB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2835C6D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split.train_ratio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097A2E2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0.7</w:t>
            </w:r>
          </w:p>
        </w:tc>
      </w:tr>
      <w:tr w14:paraId="049C8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400B6A2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split.val_ratio</w:t>
            </w:r>
          </w:p>
        </w:tc>
        <w:tc>
          <w:tcPr>
            <w:tcW w:w="6463" w:type="dxa"/>
            <w:vAlign w:val="center"/>
          </w:tcPr>
          <w:p w14:paraId="16EE912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0.15</w:t>
            </w:r>
          </w:p>
        </w:tc>
      </w:tr>
      <w:tr w14:paraId="21F40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439186E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split.directory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30CCC07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splits</w:t>
            </w:r>
          </w:p>
        </w:tc>
      </w:tr>
      <w:tr w14:paraId="0D476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52E9D81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training.epochs</w:t>
            </w:r>
          </w:p>
        </w:tc>
        <w:tc>
          <w:tcPr>
            <w:tcW w:w="6463" w:type="dxa"/>
            <w:vAlign w:val="center"/>
          </w:tcPr>
          <w:p w14:paraId="67A5F11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50</w:t>
            </w:r>
          </w:p>
        </w:tc>
      </w:tr>
      <w:tr w14:paraId="22AB0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68CE47B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training.batch_size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60BE818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8</w:t>
            </w:r>
          </w:p>
        </w:tc>
      </w:tr>
      <w:tr w14:paraId="30581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1C76FAB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training.learning_rate</w:t>
            </w:r>
          </w:p>
        </w:tc>
        <w:tc>
          <w:tcPr>
            <w:tcW w:w="6463" w:type="dxa"/>
            <w:vAlign w:val="center"/>
          </w:tcPr>
          <w:p w14:paraId="6C67D16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0.001</w:t>
            </w:r>
          </w:p>
        </w:tc>
      </w:tr>
      <w:tr w14:paraId="6B59D8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5E53FBA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training.workers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08F45C9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4</w:t>
            </w:r>
          </w:p>
        </w:tc>
      </w:tr>
      <w:tr w14:paraId="756B7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3B1D173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training.early_stopping_patience</w:t>
            </w:r>
          </w:p>
        </w:tc>
        <w:tc>
          <w:tcPr>
            <w:tcW w:w="6463" w:type="dxa"/>
            <w:vAlign w:val="center"/>
          </w:tcPr>
          <w:p w14:paraId="1C048C0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10</w:t>
            </w:r>
          </w:p>
        </w:tc>
      </w:tr>
      <w:tr w14:paraId="39C2B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75AA7EC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training.weight_decay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7F36955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0.0001</w:t>
            </w:r>
          </w:p>
        </w:tc>
      </w:tr>
      <w:tr w14:paraId="6C2C0B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2F99DE6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evaluation.batch_size</w:t>
            </w:r>
          </w:p>
        </w:tc>
        <w:tc>
          <w:tcPr>
            <w:tcW w:w="6463" w:type="dxa"/>
            <w:vAlign w:val="center"/>
          </w:tcPr>
          <w:p w14:paraId="6B24DB5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8</w:t>
            </w:r>
          </w:p>
        </w:tc>
      </w:tr>
      <w:tr w14:paraId="2AC87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27F344D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evaluation.weights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064D462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checkpoints/best_unet.pth</w:t>
            </w:r>
          </w:p>
        </w:tc>
      </w:tr>
      <w:tr w14:paraId="4A2AE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6A99F1A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experiment.augmentation</w:t>
            </w:r>
          </w:p>
        </w:tc>
        <w:tc>
          <w:tcPr>
            <w:tcW w:w="6463" w:type="dxa"/>
            <w:vAlign w:val="center"/>
          </w:tcPr>
          <w:p w14:paraId="77ADB88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none</w:t>
            </w:r>
          </w:p>
        </w:tc>
      </w:tr>
      <w:tr w14:paraId="392BCE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6671C7A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experiment.loss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29DED25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ce_dice</w:t>
            </w:r>
          </w:p>
        </w:tc>
      </w:tr>
      <w:tr w14:paraId="1E54AF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437351B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experiment.loss_parameters</w:t>
            </w:r>
          </w:p>
        </w:tc>
        <w:tc>
          <w:tcPr>
            <w:tcW w:w="6463" w:type="dxa"/>
            <w:vAlign w:val="center"/>
          </w:tcPr>
          <w:p w14:paraId="3588FB8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{}</w:t>
            </w:r>
          </w:p>
        </w:tc>
      </w:tr>
      <w:tr w14:paraId="557DA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7D34E13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dataset_root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1D0B380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data/ATLDSD</w:t>
            </w:r>
          </w:p>
        </w:tc>
      </w:tr>
    </w:tbl>
    <w:p w14:paraId="0BEE89E4">
      <w:pPr>
        <w:spacing w:after="4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463"/>
      </w:tblGrid>
      <w:tr w14:paraId="771E9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02" w:type="dxa"/>
            <w:shd w:val="clear" w:color="auto" w:fill="16324F"/>
            <w:vAlign w:val="center"/>
          </w:tcPr>
          <w:p w14:paraId="4B364C9D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结果字段</w:t>
            </w:r>
          </w:p>
        </w:tc>
        <w:tc>
          <w:tcPr>
            <w:tcW w:w="6463" w:type="dxa"/>
            <w:shd w:val="clear" w:color="auto" w:fill="16324F"/>
            <w:vAlign w:val="center"/>
          </w:tcPr>
          <w:p w14:paraId="2EBB916D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统计值</w:t>
            </w:r>
          </w:p>
        </w:tc>
      </w:tr>
      <w:tr w14:paraId="3630B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695C804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history 留存轮数</w:t>
            </w:r>
          </w:p>
        </w:tc>
        <w:tc>
          <w:tcPr>
            <w:tcW w:w="6463" w:type="dxa"/>
            <w:vAlign w:val="center"/>
          </w:tcPr>
          <w:p w14:paraId="0497A8E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50</w:t>
            </w:r>
          </w:p>
        </w:tc>
      </w:tr>
      <w:tr w14:paraId="1F80B5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11D3142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最佳验证 mIoU 轮次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0E03BC9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46</w:t>
            </w:r>
          </w:p>
        </w:tc>
      </w:tr>
      <w:tr w14:paraId="08214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5A6735A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最佳验证 mIoU（原精度）</w:t>
            </w:r>
          </w:p>
        </w:tc>
        <w:tc>
          <w:tcPr>
            <w:tcW w:w="6463" w:type="dxa"/>
            <w:vAlign w:val="center"/>
          </w:tcPr>
          <w:p w14:paraId="1CA2532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0.7252040271171428</w:t>
            </w:r>
          </w:p>
        </w:tc>
      </w:tr>
      <w:tr w14:paraId="527408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354FACA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最佳 mIoU 同轮 Dice（原精度）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5C90BE6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0.827069771577145</w:t>
            </w:r>
          </w:p>
        </w:tc>
      </w:tr>
      <w:tr w14:paraId="60AB0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315B11F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最后记录轮次</w:t>
            </w:r>
          </w:p>
        </w:tc>
        <w:tc>
          <w:tcPr>
            <w:tcW w:w="6463" w:type="dxa"/>
            <w:vAlign w:val="center"/>
          </w:tcPr>
          <w:p w14:paraId="6D242B4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50</w:t>
            </w:r>
          </w:p>
        </w:tc>
      </w:tr>
      <w:tr w14:paraId="46F2B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0AB736C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最后轮 train_loss / val_loss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0776AEA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0.34101829977913034 / 0.4481845522119153</w:t>
            </w:r>
          </w:p>
        </w:tc>
      </w:tr>
      <w:tr w14:paraId="07D49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21A165E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最后轮 val_miou / val_mdice</w:t>
            </w:r>
          </w:p>
        </w:tc>
        <w:tc>
          <w:tcPr>
            <w:tcW w:w="6463" w:type="dxa"/>
            <w:vAlign w:val="center"/>
          </w:tcPr>
          <w:p w14:paraId="43378F7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0.7131696146668108 / 0.8171281066569337</w:t>
            </w:r>
          </w:p>
        </w:tc>
      </w:tr>
    </w:tbl>
    <w:p w14:paraId="12BBCE9B">
      <w:pPr>
        <w:spacing w:after="40"/>
      </w:pPr>
    </w:p>
    <w:p w14:paraId="436A26A5">
      <w:r>
        <w:t>文件位置：experiments/runs/baseline_seed45_complete/。完整逐轮数字位于 history.csv；本报告统计关键结果，不把数百行原日志重复排入正文。</w:t>
      </w:r>
    </w:p>
    <w:p w14:paraId="56C6BDB4">
      <w:pPr>
        <w:pStyle w:val="4"/>
      </w:pPr>
      <w:r>
        <w:t>R07  baseline_seed45_new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463"/>
      </w:tblGrid>
      <w:tr w14:paraId="1223F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02" w:type="dxa"/>
            <w:shd w:val="clear" w:color="auto" w:fill="16324F"/>
            <w:vAlign w:val="center"/>
          </w:tcPr>
          <w:p w14:paraId="41BF048A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参数字段</w:t>
            </w:r>
          </w:p>
        </w:tc>
        <w:tc>
          <w:tcPr>
            <w:tcW w:w="6463" w:type="dxa"/>
            <w:shd w:val="clear" w:color="auto" w:fill="16324F"/>
            <w:vAlign w:val="center"/>
          </w:tcPr>
          <w:p w14:paraId="773F2868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留存值</w:t>
            </w:r>
          </w:p>
        </w:tc>
      </w:tr>
      <w:tr w14:paraId="0D7BE6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5E35FE1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name</w:t>
            </w:r>
          </w:p>
        </w:tc>
        <w:tc>
          <w:tcPr>
            <w:tcW w:w="6463" w:type="dxa"/>
            <w:vAlign w:val="center"/>
          </w:tcPr>
          <w:p w14:paraId="02A65DA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baseline_seed45_new</w:t>
            </w:r>
          </w:p>
        </w:tc>
      </w:tr>
      <w:tr w14:paraId="06733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4E15138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image_size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3BDFEAC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256</w:t>
            </w:r>
          </w:p>
        </w:tc>
      </w:tr>
      <w:tr w14:paraId="44350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3CB180E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augmentation</w:t>
            </w:r>
          </w:p>
        </w:tc>
        <w:tc>
          <w:tcPr>
            <w:tcW w:w="6463" w:type="dxa"/>
            <w:vAlign w:val="center"/>
          </w:tcPr>
          <w:p w14:paraId="4B6DDA7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none</w:t>
            </w:r>
          </w:p>
        </w:tc>
      </w:tr>
      <w:tr w14:paraId="31DC2F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4DFD919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loss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0EC1F99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ce_dice</w:t>
            </w:r>
          </w:p>
        </w:tc>
      </w:tr>
      <w:tr w14:paraId="7C6DBB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2163878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loss_parameters</w:t>
            </w:r>
          </w:p>
        </w:tc>
        <w:tc>
          <w:tcPr>
            <w:tcW w:w="6463" w:type="dxa"/>
            <w:vAlign w:val="center"/>
          </w:tcPr>
          <w:p w14:paraId="2238A65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{}</w:t>
            </w:r>
          </w:p>
        </w:tc>
      </w:tr>
      <w:tr w14:paraId="1DFB8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3EF7E12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epochs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0A1D34E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50</w:t>
            </w:r>
          </w:p>
        </w:tc>
      </w:tr>
      <w:tr w14:paraId="468AF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4457F20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batch_size</w:t>
            </w:r>
          </w:p>
        </w:tc>
        <w:tc>
          <w:tcPr>
            <w:tcW w:w="6463" w:type="dxa"/>
            <w:vAlign w:val="center"/>
          </w:tcPr>
          <w:p w14:paraId="2E414AA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8</w:t>
            </w:r>
          </w:p>
        </w:tc>
      </w:tr>
      <w:tr w14:paraId="72228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68EC01A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dynamic_class_weights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48BE379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[0.0751114934682846, 0.10834047943353653, 0.7539530992507935, 2.396482229232788, 1.733272671699524, 0.9328400492668152]</w:t>
            </w:r>
          </w:p>
        </w:tc>
      </w:tr>
      <w:tr w14:paraId="6BD35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468F4D2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train_samples</w:t>
            </w:r>
          </w:p>
        </w:tc>
        <w:tc>
          <w:tcPr>
            <w:tcW w:w="6463" w:type="dxa"/>
            <w:vAlign w:val="center"/>
          </w:tcPr>
          <w:p w14:paraId="23C4BC9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1148</w:t>
            </w:r>
          </w:p>
        </w:tc>
      </w:tr>
      <w:tr w14:paraId="33950F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32F04AA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val_samples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62E7CF7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246</w:t>
            </w:r>
          </w:p>
        </w:tc>
      </w:tr>
    </w:tbl>
    <w:p w14:paraId="1F68596A">
      <w:pPr>
        <w:spacing w:after="40"/>
      </w:pPr>
    </w:p>
    <w:p w14:paraId="39084F88">
      <w:r>
        <w:t>配置留存状态：未核实配置副本。日志：缺少可用真实日志。</w:t>
      </w:r>
    </w:p>
    <w:p w14:paraId="6B2E0E4F">
      <w:r>
        <w:t>未核实副本的字段，不能独立证明实际执行：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463"/>
      </w:tblGrid>
      <w:tr w14:paraId="0BEA1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02" w:type="dxa"/>
            <w:shd w:val="clear" w:color="auto" w:fill="16324F"/>
            <w:vAlign w:val="center"/>
          </w:tcPr>
          <w:p w14:paraId="27FBA4DA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配置字段</w:t>
            </w:r>
          </w:p>
        </w:tc>
        <w:tc>
          <w:tcPr>
            <w:tcW w:w="6463" w:type="dxa"/>
            <w:shd w:val="clear" w:color="auto" w:fill="16324F"/>
            <w:vAlign w:val="center"/>
          </w:tcPr>
          <w:p w14:paraId="62611BE2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留存值</w:t>
            </w:r>
          </w:p>
        </w:tc>
      </w:tr>
      <w:tr w14:paraId="30F2C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07AAED3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seed</w:t>
            </w:r>
          </w:p>
        </w:tc>
        <w:tc>
          <w:tcPr>
            <w:tcW w:w="6463" w:type="dxa"/>
            <w:vAlign w:val="center"/>
          </w:tcPr>
          <w:p w14:paraId="40980DD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45</w:t>
            </w:r>
          </w:p>
        </w:tc>
      </w:tr>
      <w:tr w14:paraId="48D44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0021033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dataset_root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2BC24EF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data/ATLDSD</w:t>
            </w:r>
          </w:p>
        </w:tc>
      </w:tr>
    </w:tbl>
    <w:p w14:paraId="5F2E6071">
      <w:pPr>
        <w:spacing w:after="4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463"/>
      </w:tblGrid>
      <w:tr w14:paraId="28A17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02" w:type="dxa"/>
            <w:shd w:val="clear" w:color="auto" w:fill="16324F"/>
            <w:vAlign w:val="center"/>
          </w:tcPr>
          <w:p w14:paraId="0839FA49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结果字段</w:t>
            </w:r>
          </w:p>
        </w:tc>
        <w:tc>
          <w:tcPr>
            <w:tcW w:w="6463" w:type="dxa"/>
            <w:shd w:val="clear" w:color="auto" w:fill="16324F"/>
            <w:vAlign w:val="center"/>
          </w:tcPr>
          <w:p w14:paraId="7CD5B3CB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统计值</w:t>
            </w:r>
          </w:p>
        </w:tc>
      </w:tr>
      <w:tr w14:paraId="7EA6B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0E5871D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history 留存轮数</w:t>
            </w:r>
          </w:p>
        </w:tc>
        <w:tc>
          <w:tcPr>
            <w:tcW w:w="6463" w:type="dxa"/>
            <w:vAlign w:val="center"/>
          </w:tcPr>
          <w:p w14:paraId="3CFDC21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50</w:t>
            </w:r>
          </w:p>
        </w:tc>
      </w:tr>
      <w:tr w14:paraId="798DC7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54F5CF9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最佳验证 mIoU 轮次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4F008FD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46</w:t>
            </w:r>
          </w:p>
        </w:tc>
      </w:tr>
      <w:tr w14:paraId="60EBE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74852E2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最佳验证 mIoU（原精度）</w:t>
            </w:r>
          </w:p>
        </w:tc>
        <w:tc>
          <w:tcPr>
            <w:tcW w:w="6463" w:type="dxa"/>
            <w:vAlign w:val="center"/>
          </w:tcPr>
          <w:p w14:paraId="6F59FE4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0.7347201054281339</w:t>
            </w:r>
          </w:p>
        </w:tc>
      </w:tr>
      <w:tr w14:paraId="270EE1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57711C6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最佳 mIoU 同轮 Dice（原精度）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47A26EF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0.8348481478261598</w:t>
            </w:r>
          </w:p>
        </w:tc>
      </w:tr>
      <w:tr w14:paraId="44A9C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64EB923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最后记录轮次</w:t>
            </w:r>
          </w:p>
        </w:tc>
        <w:tc>
          <w:tcPr>
            <w:tcW w:w="6463" w:type="dxa"/>
            <w:vAlign w:val="center"/>
          </w:tcPr>
          <w:p w14:paraId="075613C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50</w:t>
            </w:r>
          </w:p>
        </w:tc>
      </w:tr>
      <w:tr w14:paraId="5CB7E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6CD2BCB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最后轮 train_loss / val_loss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1C2A92B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0.33678655290148324 / 0.449543506868424</w:t>
            </w:r>
          </w:p>
        </w:tc>
      </w:tr>
      <w:tr w14:paraId="4EC7F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2881A49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最后轮 val_miou / val_mdice</w:t>
            </w:r>
          </w:p>
        </w:tc>
        <w:tc>
          <w:tcPr>
            <w:tcW w:w="6463" w:type="dxa"/>
            <w:vAlign w:val="center"/>
          </w:tcPr>
          <w:p w14:paraId="7076F31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0.7161224622447132 / 0.8198367425916699</w:t>
            </w:r>
          </w:p>
        </w:tc>
      </w:tr>
    </w:tbl>
    <w:p w14:paraId="24649202">
      <w:pPr>
        <w:spacing w:after="40"/>
      </w:pPr>
    </w:p>
    <w:p w14:paraId="11BE3F6D">
      <w:r>
        <w:t>文件位置：experiments/runs/baseline_seed45_new/。完整逐轮数字位于 history.csv；本报告统计关键结果，不把数百行原日志重复排入正文。</w:t>
      </w:r>
    </w:p>
    <w:p w14:paraId="3253067D">
      <w:pPr>
        <w:pStyle w:val="4"/>
      </w:pPr>
      <w:r>
        <w:t>R08  baseline_seed46_res256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463"/>
      </w:tblGrid>
      <w:tr w14:paraId="6A618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02" w:type="dxa"/>
            <w:shd w:val="clear" w:color="auto" w:fill="16324F"/>
            <w:vAlign w:val="center"/>
          </w:tcPr>
          <w:p w14:paraId="3B6D2183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参数字段</w:t>
            </w:r>
          </w:p>
        </w:tc>
        <w:tc>
          <w:tcPr>
            <w:tcW w:w="6463" w:type="dxa"/>
            <w:shd w:val="clear" w:color="auto" w:fill="16324F"/>
            <w:vAlign w:val="center"/>
          </w:tcPr>
          <w:p w14:paraId="32556AB1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留存值</w:t>
            </w:r>
          </w:p>
        </w:tc>
      </w:tr>
      <w:tr w14:paraId="08D0E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2095ED3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name</w:t>
            </w:r>
          </w:p>
        </w:tc>
        <w:tc>
          <w:tcPr>
            <w:tcW w:w="6463" w:type="dxa"/>
            <w:vAlign w:val="center"/>
          </w:tcPr>
          <w:p w14:paraId="1718014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baseline_seed46_res256</w:t>
            </w:r>
          </w:p>
        </w:tc>
      </w:tr>
      <w:tr w14:paraId="6BF72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6CBB615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seed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31EC5FB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46</w:t>
            </w:r>
          </w:p>
        </w:tc>
      </w:tr>
      <w:tr w14:paraId="114FD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452E0E3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image_size</w:t>
            </w:r>
          </w:p>
        </w:tc>
        <w:tc>
          <w:tcPr>
            <w:tcW w:w="6463" w:type="dxa"/>
            <w:vAlign w:val="center"/>
          </w:tcPr>
          <w:p w14:paraId="78CF74D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256</w:t>
            </w:r>
          </w:p>
        </w:tc>
      </w:tr>
      <w:tr w14:paraId="139DC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267E9AD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augmentation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0135147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none</w:t>
            </w:r>
          </w:p>
        </w:tc>
      </w:tr>
      <w:tr w14:paraId="40CF3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3BCF4BE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loss</w:t>
            </w:r>
          </w:p>
        </w:tc>
        <w:tc>
          <w:tcPr>
            <w:tcW w:w="6463" w:type="dxa"/>
            <w:vAlign w:val="center"/>
          </w:tcPr>
          <w:p w14:paraId="2BCDC86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ce_dice</w:t>
            </w:r>
          </w:p>
        </w:tc>
      </w:tr>
      <w:tr w14:paraId="5935DB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5373E48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loss_parameters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5BA048D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{}</w:t>
            </w:r>
          </w:p>
        </w:tc>
      </w:tr>
      <w:tr w14:paraId="58F598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3F8EE5C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epochs</w:t>
            </w:r>
          </w:p>
        </w:tc>
        <w:tc>
          <w:tcPr>
            <w:tcW w:w="6463" w:type="dxa"/>
            <w:vAlign w:val="center"/>
          </w:tcPr>
          <w:p w14:paraId="45C9D10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50</w:t>
            </w:r>
          </w:p>
        </w:tc>
      </w:tr>
      <w:tr w14:paraId="17D00B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0B974A1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batch_size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3AB4C11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8</w:t>
            </w:r>
          </w:p>
        </w:tc>
      </w:tr>
      <w:tr w14:paraId="45413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4262976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learning_rate</w:t>
            </w:r>
          </w:p>
        </w:tc>
        <w:tc>
          <w:tcPr>
            <w:tcW w:w="6463" w:type="dxa"/>
            <w:vAlign w:val="center"/>
          </w:tcPr>
          <w:p w14:paraId="222815F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0.001</w:t>
            </w:r>
          </w:p>
        </w:tc>
      </w:tr>
      <w:tr w14:paraId="04EAD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64E8DE4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weight_decay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5A957CD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0.0001</w:t>
            </w:r>
          </w:p>
        </w:tc>
      </w:tr>
      <w:tr w14:paraId="6E612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4C52D7A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early_stopping_patience</w:t>
            </w:r>
          </w:p>
        </w:tc>
        <w:tc>
          <w:tcPr>
            <w:tcW w:w="6463" w:type="dxa"/>
            <w:vAlign w:val="center"/>
          </w:tcPr>
          <w:p w14:paraId="28EDBD0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10</w:t>
            </w:r>
          </w:p>
        </w:tc>
      </w:tr>
      <w:tr w14:paraId="78CAB3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6F16BCB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workers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2DBFF3E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4</w:t>
            </w:r>
          </w:p>
        </w:tc>
      </w:tr>
      <w:tr w14:paraId="792105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7B79FC9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dynamic_class_weights</w:t>
            </w:r>
          </w:p>
        </w:tc>
        <w:tc>
          <w:tcPr>
            <w:tcW w:w="6463" w:type="dxa"/>
            <w:vAlign w:val="center"/>
          </w:tcPr>
          <w:p w14:paraId="16F19DD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[0.0751114934682846, 0.10834047943353653, 0.7539530992507935, 2.396482229232788, 1.733272671699524, 0.9328400492668152]</w:t>
            </w:r>
          </w:p>
        </w:tc>
      </w:tr>
      <w:tr w14:paraId="51299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3866186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train_samples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4D56FE4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1148</w:t>
            </w:r>
          </w:p>
        </w:tc>
      </w:tr>
      <w:tr w14:paraId="47308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0580243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val_samples</w:t>
            </w:r>
          </w:p>
        </w:tc>
        <w:tc>
          <w:tcPr>
            <w:tcW w:w="6463" w:type="dxa"/>
            <w:vAlign w:val="center"/>
          </w:tcPr>
          <w:p w14:paraId="24235D7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246</w:t>
            </w:r>
          </w:p>
        </w:tc>
      </w:tr>
      <w:tr w14:paraId="29938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41C6215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split_sha256.train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53C34BE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af1ed8a12ecc2f29160e17ed0c704c040452f30a181c4889310700804f482b8b</w:t>
            </w:r>
          </w:p>
        </w:tc>
      </w:tr>
      <w:tr w14:paraId="17EA1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463F5D7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split_sha256.val</w:t>
            </w:r>
          </w:p>
        </w:tc>
        <w:tc>
          <w:tcPr>
            <w:tcW w:w="6463" w:type="dxa"/>
            <w:vAlign w:val="center"/>
          </w:tcPr>
          <w:p w14:paraId="05C5BCD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ef7b0e9d22486b54f2d8d3f4eeec3a95e656e155c187956bd00a5507befad397</w:t>
            </w:r>
          </w:p>
        </w:tc>
      </w:tr>
      <w:tr w14:paraId="4EB179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6DE983D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split_sha256.test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50BBB36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3661cf70f58d7dad74a0fb71825f7c7121d45915fd105a00df4780f1ca9b0098</w:t>
            </w:r>
          </w:p>
        </w:tc>
      </w:tr>
    </w:tbl>
    <w:p w14:paraId="350EEA25">
      <w:pPr>
        <w:spacing w:after="40"/>
      </w:pPr>
    </w:p>
    <w:p w14:paraId="4E4CB71C">
      <w:r>
        <w:t>配置留存状态：留存配置快照。日志：有训练数值摘录。</w:t>
      </w:r>
    </w:p>
    <w:p w14:paraId="76038B4B">
      <w:r>
        <w:t>同目录配置快照字段：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463"/>
      </w:tblGrid>
      <w:tr w14:paraId="3E97A9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02" w:type="dxa"/>
            <w:shd w:val="clear" w:color="auto" w:fill="16324F"/>
            <w:vAlign w:val="center"/>
          </w:tcPr>
          <w:p w14:paraId="13E12855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配置字段</w:t>
            </w:r>
          </w:p>
        </w:tc>
        <w:tc>
          <w:tcPr>
            <w:tcW w:w="6463" w:type="dxa"/>
            <w:shd w:val="clear" w:color="auto" w:fill="16324F"/>
            <w:vAlign w:val="center"/>
          </w:tcPr>
          <w:p w14:paraId="5849A3C9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留存值</w:t>
            </w:r>
          </w:p>
        </w:tc>
      </w:tr>
      <w:tr w14:paraId="31D892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00D5E58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seed</w:t>
            </w:r>
          </w:p>
        </w:tc>
        <w:tc>
          <w:tcPr>
            <w:tcW w:w="6463" w:type="dxa"/>
            <w:vAlign w:val="center"/>
          </w:tcPr>
          <w:p w14:paraId="38ED976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46</w:t>
            </w:r>
          </w:p>
        </w:tc>
      </w:tr>
      <w:tr w14:paraId="0AA30C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3D6CBC9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image_size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4B89B9F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256</w:t>
            </w:r>
          </w:p>
        </w:tc>
      </w:tr>
      <w:tr w14:paraId="41867D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6D7AD64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num_classes</w:t>
            </w:r>
          </w:p>
        </w:tc>
        <w:tc>
          <w:tcPr>
            <w:tcW w:w="6463" w:type="dxa"/>
            <w:vAlign w:val="center"/>
          </w:tcPr>
          <w:p w14:paraId="6041B2D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6</w:t>
            </w:r>
          </w:p>
        </w:tc>
      </w:tr>
      <w:tr w14:paraId="2F8B2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4F749DD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split.train_ratio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18612E7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0.7</w:t>
            </w:r>
          </w:p>
        </w:tc>
      </w:tr>
      <w:tr w14:paraId="5C5059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7200D33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split.val_ratio</w:t>
            </w:r>
          </w:p>
        </w:tc>
        <w:tc>
          <w:tcPr>
            <w:tcW w:w="6463" w:type="dxa"/>
            <w:vAlign w:val="center"/>
          </w:tcPr>
          <w:p w14:paraId="6C2315F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0.15</w:t>
            </w:r>
          </w:p>
        </w:tc>
      </w:tr>
      <w:tr w14:paraId="7ABC2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4EEA727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split.directory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0A38675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splits</w:t>
            </w:r>
          </w:p>
        </w:tc>
      </w:tr>
      <w:tr w14:paraId="6E293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29E766A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training.epochs</w:t>
            </w:r>
          </w:p>
        </w:tc>
        <w:tc>
          <w:tcPr>
            <w:tcW w:w="6463" w:type="dxa"/>
            <w:vAlign w:val="center"/>
          </w:tcPr>
          <w:p w14:paraId="7A85DFF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50</w:t>
            </w:r>
          </w:p>
        </w:tc>
      </w:tr>
      <w:tr w14:paraId="246ACB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4AFB2CE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training.batch_size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0D0611B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8</w:t>
            </w:r>
          </w:p>
        </w:tc>
      </w:tr>
      <w:tr w14:paraId="617710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4622EAE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training.learning_rate</w:t>
            </w:r>
          </w:p>
        </w:tc>
        <w:tc>
          <w:tcPr>
            <w:tcW w:w="6463" w:type="dxa"/>
            <w:vAlign w:val="center"/>
          </w:tcPr>
          <w:p w14:paraId="7B574A5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0.001</w:t>
            </w:r>
          </w:p>
        </w:tc>
      </w:tr>
      <w:tr w14:paraId="0E3B50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071894E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training.workers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47B69FA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4</w:t>
            </w:r>
          </w:p>
        </w:tc>
      </w:tr>
      <w:tr w14:paraId="7B454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4657134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training.early_stopping_patience</w:t>
            </w:r>
          </w:p>
        </w:tc>
        <w:tc>
          <w:tcPr>
            <w:tcW w:w="6463" w:type="dxa"/>
            <w:vAlign w:val="center"/>
          </w:tcPr>
          <w:p w14:paraId="3ADC667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10</w:t>
            </w:r>
          </w:p>
        </w:tc>
      </w:tr>
      <w:tr w14:paraId="7EAEA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3749675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training.weight_decay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633EDB8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0.0001</w:t>
            </w:r>
          </w:p>
        </w:tc>
      </w:tr>
      <w:tr w14:paraId="6EE66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286DEA7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evaluation.batch_size</w:t>
            </w:r>
          </w:p>
        </w:tc>
        <w:tc>
          <w:tcPr>
            <w:tcW w:w="6463" w:type="dxa"/>
            <w:vAlign w:val="center"/>
          </w:tcPr>
          <w:p w14:paraId="494E9CC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8</w:t>
            </w:r>
          </w:p>
        </w:tc>
      </w:tr>
      <w:tr w14:paraId="0A863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1356A0C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evaluation.weights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76EA179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checkpoints/best_unet.pth</w:t>
            </w:r>
          </w:p>
        </w:tc>
      </w:tr>
      <w:tr w14:paraId="101D7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25B4B3F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experiment.augmentation</w:t>
            </w:r>
          </w:p>
        </w:tc>
        <w:tc>
          <w:tcPr>
            <w:tcW w:w="6463" w:type="dxa"/>
            <w:vAlign w:val="center"/>
          </w:tcPr>
          <w:p w14:paraId="61B08EA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none</w:t>
            </w:r>
          </w:p>
        </w:tc>
      </w:tr>
      <w:tr w14:paraId="10197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633C145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experiment.loss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65B751C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ce_dice</w:t>
            </w:r>
          </w:p>
        </w:tc>
      </w:tr>
      <w:tr w14:paraId="49DE6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3D878A0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experiment.loss_parameters</w:t>
            </w:r>
          </w:p>
        </w:tc>
        <w:tc>
          <w:tcPr>
            <w:tcW w:w="6463" w:type="dxa"/>
            <w:vAlign w:val="center"/>
          </w:tcPr>
          <w:p w14:paraId="7F7B4B3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{}</w:t>
            </w:r>
          </w:p>
        </w:tc>
      </w:tr>
      <w:tr w14:paraId="08A09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40643EC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dataset_root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03E4D09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data/ATLDSD</w:t>
            </w:r>
          </w:p>
        </w:tc>
      </w:tr>
    </w:tbl>
    <w:p w14:paraId="24A1E655">
      <w:pPr>
        <w:spacing w:after="4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463"/>
      </w:tblGrid>
      <w:tr w14:paraId="2E6D1F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02" w:type="dxa"/>
            <w:shd w:val="clear" w:color="auto" w:fill="16324F"/>
            <w:vAlign w:val="center"/>
          </w:tcPr>
          <w:p w14:paraId="49DFD3BF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结果字段</w:t>
            </w:r>
          </w:p>
        </w:tc>
        <w:tc>
          <w:tcPr>
            <w:tcW w:w="6463" w:type="dxa"/>
            <w:shd w:val="clear" w:color="auto" w:fill="16324F"/>
            <w:vAlign w:val="center"/>
          </w:tcPr>
          <w:p w14:paraId="0E6BD034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统计值</w:t>
            </w:r>
          </w:p>
        </w:tc>
      </w:tr>
      <w:tr w14:paraId="51E38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4E214C9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history 留存轮数</w:t>
            </w:r>
          </w:p>
        </w:tc>
        <w:tc>
          <w:tcPr>
            <w:tcW w:w="6463" w:type="dxa"/>
            <w:vAlign w:val="center"/>
          </w:tcPr>
          <w:p w14:paraId="4E5138C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50</w:t>
            </w:r>
          </w:p>
        </w:tc>
      </w:tr>
      <w:tr w14:paraId="6B83A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7C260F8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最佳验证 mIoU 轮次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2F27DEC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40</w:t>
            </w:r>
          </w:p>
        </w:tc>
      </w:tr>
      <w:tr w14:paraId="548198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6F59881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最佳验证 mIoU（原精度）</w:t>
            </w:r>
          </w:p>
        </w:tc>
        <w:tc>
          <w:tcPr>
            <w:tcW w:w="6463" w:type="dxa"/>
            <w:vAlign w:val="center"/>
          </w:tcPr>
          <w:p w14:paraId="72055D6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0.7357250239753302</w:t>
            </w:r>
          </w:p>
        </w:tc>
      </w:tr>
      <w:tr w14:paraId="00175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32EA290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最佳 mIoU 同轮 Dice（原精度）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53CF49B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0.835772506925902</w:t>
            </w:r>
          </w:p>
        </w:tc>
      </w:tr>
      <w:tr w14:paraId="752D2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729A7C7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最后记录轮次</w:t>
            </w:r>
          </w:p>
        </w:tc>
        <w:tc>
          <w:tcPr>
            <w:tcW w:w="6463" w:type="dxa"/>
            <w:vAlign w:val="center"/>
          </w:tcPr>
          <w:p w14:paraId="4070D27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50</w:t>
            </w:r>
          </w:p>
        </w:tc>
      </w:tr>
      <w:tr w14:paraId="5933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0F2D69C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最后轮 train_loss / val_loss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797FF27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0.32333073671907187 / 0.41325469170847245</w:t>
            </w:r>
          </w:p>
        </w:tc>
      </w:tr>
      <w:tr w14:paraId="48D30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1F1F20B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最后轮 val_miou / val_mdice</w:t>
            </w:r>
          </w:p>
        </w:tc>
        <w:tc>
          <w:tcPr>
            <w:tcW w:w="6463" w:type="dxa"/>
            <w:vAlign w:val="center"/>
          </w:tcPr>
          <w:p w14:paraId="3C2C751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0.7313356622414097 / 0.831896535777184</w:t>
            </w:r>
          </w:p>
        </w:tc>
      </w:tr>
    </w:tbl>
    <w:p w14:paraId="397E0F18">
      <w:pPr>
        <w:spacing w:after="40"/>
      </w:pPr>
    </w:p>
    <w:p w14:paraId="4439ED85">
      <w:r>
        <w:t>文件位置：experiments/runs/baseline_seed46_res256/。完整逐轮数字位于 history.csv；本报告统计关键结果，不把数百行原日志重复排入正文。</w:t>
      </w:r>
    </w:p>
    <w:p w14:paraId="1188160D">
      <w:pPr>
        <w:pStyle w:val="4"/>
      </w:pPr>
      <w:r>
        <w:t>R09  baseline_seed46_res384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463"/>
      </w:tblGrid>
      <w:tr w14:paraId="24C07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02" w:type="dxa"/>
            <w:shd w:val="clear" w:color="auto" w:fill="16324F"/>
            <w:vAlign w:val="center"/>
          </w:tcPr>
          <w:p w14:paraId="6812F34B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参数字段</w:t>
            </w:r>
          </w:p>
        </w:tc>
        <w:tc>
          <w:tcPr>
            <w:tcW w:w="6463" w:type="dxa"/>
            <w:shd w:val="clear" w:color="auto" w:fill="16324F"/>
            <w:vAlign w:val="center"/>
          </w:tcPr>
          <w:p w14:paraId="0A88687C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留存值</w:t>
            </w:r>
          </w:p>
        </w:tc>
      </w:tr>
      <w:tr w14:paraId="13DAE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69C3D2A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name</w:t>
            </w:r>
          </w:p>
        </w:tc>
        <w:tc>
          <w:tcPr>
            <w:tcW w:w="6463" w:type="dxa"/>
            <w:vAlign w:val="center"/>
          </w:tcPr>
          <w:p w14:paraId="69F6E83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baseline_seed46_res384</w:t>
            </w:r>
          </w:p>
        </w:tc>
      </w:tr>
      <w:tr w14:paraId="2B644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29B2927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seed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0DED178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46</w:t>
            </w:r>
          </w:p>
        </w:tc>
      </w:tr>
      <w:tr w14:paraId="5FC940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04CFD26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image_size</w:t>
            </w:r>
          </w:p>
        </w:tc>
        <w:tc>
          <w:tcPr>
            <w:tcW w:w="6463" w:type="dxa"/>
            <w:vAlign w:val="center"/>
          </w:tcPr>
          <w:p w14:paraId="4A13975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384</w:t>
            </w:r>
          </w:p>
        </w:tc>
      </w:tr>
      <w:tr w14:paraId="4C853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34B001E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augmentation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4AC6088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none</w:t>
            </w:r>
          </w:p>
        </w:tc>
      </w:tr>
      <w:tr w14:paraId="5816B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6AA32D2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loss</w:t>
            </w:r>
          </w:p>
        </w:tc>
        <w:tc>
          <w:tcPr>
            <w:tcW w:w="6463" w:type="dxa"/>
            <w:vAlign w:val="center"/>
          </w:tcPr>
          <w:p w14:paraId="71F6D61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ce_dice</w:t>
            </w:r>
          </w:p>
        </w:tc>
      </w:tr>
      <w:tr w14:paraId="41A1D3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7EA61A6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loss_parameters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06A1B95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{}</w:t>
            </w:r>
          </w:p>
        </w:tc>
      </w:tr>
      <w:tr w14:paraId="64EB0D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23786A1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epochs</w:t>
            </w:r>
          </w:p>
        </w:tc>
        <w:tc>
          <w:tcPr>
            <w:tcW w:w="6463" w:type="dxa"/>
            <w:vAlign w:val="center"/>
          </w:tcPr>
          <w:p w14:paraId="789F305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50</w:t>
            </w:r>
          </w:p>
        </w:tc>
      </w:tr>
      <w:tr w14:paraId="21A51D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272230E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batch_size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15BE419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8</w:t>
            </w:r>
          </w:p>
        </w:tc>
      </w:tr>
      <w:tr w14:paraId="37700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2B54E2E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learning_rate</w:t>
            </w:r>
          </w:p>
        </w:tc>
        <w:tc>
          <w:tcPr>
            <w:tcW w:w="6463" w:type="dxa"/>
            <w:vAlign w:val="center"/>
          </w:tcPr>
          <w:p w14:paraId="38FE83B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0.001</w:t>
            </w:r>
          </w:p>
        </w:tc>
      </w:tr>
      <w:tr w14:paraId="2E144D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74A9E56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weight_decay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2C69EB9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0.0001</w:t>
            </w:r>
          </w:p>
        </w:tc>
      </w:tr>
      <w:tr w14:paraId="4FFCD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131B5FC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early_stopping_patience</w:t>
            </w:r>
          </w:p>
        </w:tc>
        <w:tc>
          <w:tcPr>
            <w:tcW w:w="6463" w:type="dxa"/>
            <w:vAlign w:val="center"/>
          </w:tcPr>
          <w:p w14:paraId="3E91BC3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10</w:t>
            </w:r>
          </w:p>
        </w:tc>
      </w:tr>
      <w:tr w14:paraId="3F5740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747FC77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workers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63AA19D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4</w:t>
            </w:r>
          </w:p>
        </w:tc>
      </w:tr>
      <w:tr w14:paraId="60EBD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242B9EC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dynamic_class_weights</w:t>
            </w:r>
          </w:p>
        </w:tc>
        <w:tc>
          <w:tcPr>
            <w:tcW w:w="6463" w:type="dxa"/>
            <w:vAlign w:val="center"/>
          </w:tcPr>
          <w:p w14:paraId="76AE78B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[0.0751114934682846, 0.10834047943353653, 0.7539530992507935, 2.396482229232788, 1.733272671699524, 0.9328400492668152]</w:t>
            </w:r>
          </w:p>
        </w:tc>
      </w:tr>
      <w:tr w14:paraId="27ECA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2DFFF4F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train_samples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358A713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1148</w:t>
            </w:r>
          </w:p>
        </w:tc>
      </w:tr>
      <w:tr w14:paraId="12083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3D48979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val_samples</w:t>
            </w:r>
          </w:p>
        </w:tc>
        <w:tc>
          <w:tcPr>
            <w:tcW w:w="6463" w:type="dxa"/>
            <w:vAlign w:val="center"/>
          </w:tcPr>
          <w:p w14:paraId="4F0FA36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246</w:t>
            </w:r>
          </w:p>
        </w:tc>
      </w:tr>
      <w:tr w14:paraId="2B8D7F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19BE4BB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split_sha256.train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1912434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af1ed8a12ecc2f29160e17ed0c704c040452f30a181c4889310700804f482b8b</w:t>
            </w:r>
          </w:p>
        </w:tc>
      </w:tr>
      <w:tr w14:paraId="02ED0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609C481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split_sha256.val</w:t>
            </w:r>
          </w:p>
        </w:tc>
        <w:tc>
          <w:tcPr>
            <w:tcW w:w="6463" w:type="dxa"/>
            <w:vAlign w:val="center"/>
          </w:tcPr>
          <w:p w14:paraId="7D1F0AF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ef7b0e9d22486b54f2d8d3f4eeec3a95e656e155c187956bd00a5507befad397</w:t>
            </w:r>
          </w:p>
        </w:tc>
      </w:tr>
      <w:tr w14:paraId="0FE27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4CDDB64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split_sha256.test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18C5E7A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3661cf70f58d7dad74a0fb71825f7c7121d45915fd105a00df4780f1ca9b0098</w:t>
            </w:r>
          </w:p>
        </w:tc>
      </w:tr>
    </w:tbl>
    <w:p w14:paraId="7DE48116">
      <w:pPr>
        <w:spacing w:after="40"/>
      </w:pPr>
    </w:p>
    <w:p w14:paraId="27CDBF85">
      <w:r>
        <w:t>配置留存状态：留存配置快照。日志：有训练数值摘录。</w:t>
      </w:r>
    </w:p>
    <w:p w14:paraId="1020E02E">
      <w:r>
        <w:t>同目录配置快照字段：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463"/>
      </w:tblGrid>
      <w:tr w14:paraId="3E3A13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02" w:type="dxa"/>
            <w:shd w:val="clear" w:color="auto" w:fill="16324F"/>
            <w:vAlign w:val="center"/>
          </w:tcPr>
          <w:p w14:paraId="03AEB72C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配置字段</w:t>
            </w:r>
          </w:p>
        </w:tc>
        <w:tc>
          <w:tcPr>
            <w:tcW w:w="6463" w:type="dxa"/>
            <w:shd w:val="clear" w:color="auto" w:fill="16324F"/>
            <w:vAlign w:val="center"/>
          </w:tcPr>
          <w:p w14:paraId="3EF3993C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留存值</w:t>
            </w:r>
          </w:p>
        </w:tc>
      </w:tr>
      <w:tr w14:paraId="2EB59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2603D35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seed</w:t>
            </w:r>
          </w:p>
        </w:tc>
        <w:tc>
          <w:tcPr>
            <w:tcW w:w="6463" w:type="dxa"/>
            <w:vAlign w:val="center"/>
          </w:tcPr>
          <w:p w14:paraId="37D961D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46</w:t>
            </w:r>
          </w:p>
        </w:tc>
      </w:tr>
      <w:tr w14:paraId="356D0A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133CAD8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image_size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0C7B2FA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384</w:t>
            </w:r>
          </w:p>
        </w:tc>
      </w:tr>
      <w:tr w14:paraId="641DAC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50A2777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num_classes</w:t>
            </w:r>
          </w:p>
        </w:tc>
        <w:tc>
          <w:tcPr>
            <w:tcW w:w="6463" w:type="dxa"/>
            <w:vAlign w:val="center"/>
          </w:tcPr>
          <w:p w14:paraId="1AECABA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6</w:t>
            </w:r>
          </w:p>
        </w:tc>
      </w:tr>
      <w:tr w14:paraId="5810E5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2D279C7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split.train_ratio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0A11577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0.7</w:t>
            </w:r>
          </w:p>
        </w:tc>
      </w:tr>
      <w:tr w14:paraId="11AC2A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09224DA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split.val_ratio</w:t>
            </w:r>
          </w:p>
        </w:tc>
        <w:tc>
          <w:tcPr>
            <w:tcW w:w="6463" w:type="dxa"/>
            <w:vAlign w:val="center"/>
          </w:tcPr>
          <w:p w14:paraId="662EA51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0.15</w:t>
            </w:r>
          </w:p>
        </w:tc>
      </w:tr>
      <w:tr w14:paraId="01AA6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338C764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split.directory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491FAFB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splits</w:t>
            </w:r>
          </w:p>
        </w:tc>
      </w:tr>
      <w:tr w14:paraId="29C4F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235A38D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training.epochs</w:t>
            </w:r>
          </w:p>
        </w:tc>
        <w:tc>
          <w:tcPr>
            <w:tcW w:w="6463" w:type="dxa"/>
            <w:vAlign w:val="center"/>
          </w:tcPr>
          <w:p w14:paraId="14D2A85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50</w:t>
            </w:r>
          </w:p>
        </w:tc>
      </w:tr>
      <w:tr w14:paraId="5CDC2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191685E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training.batch_size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6E3AB46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8</w:t>
            </w:r>
          </w:p>
        </w:tc>
      </w:tr>
      <w:tr w14:paraId="3C004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4227F4A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training.learning_rate</w:t>
            </w:r>
          </w:p>
        </w:tc>
        <w:tc>
          <w:tcPr>
            <w:tcW w:w="6463" w:type="dxa"/>
            <w:vAlign w:val="center"/>
          </w:tcPr>
          <w:p w14:paraId="46FDE9D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0.001</w:t>
            </w:r>
          </w:p>
        </w:tc>
      </w:tr>
      <w:tr w14:paraId="547525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4A8ACFD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training.workers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3D0F693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4</w:t>
            </w:r>
          </w:p>
        </w:tc>
      </w:tr>
      <w:tr w14:paraId="100E5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11F6848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training.early_stopping_patience</w:t>
            </w:r>
          </w:p>
        </w:tc>
        <w:tc>
          <w:tcPr>
            <w:tcW w:w="6463" w:type="dxa"/>
            <w:vAlign w:val="center"/>
          </w:tcPr>
          <w:p w14:paraId="17E5830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10</w:t>
            </w:r>
          </w:p>
        </w:tc>
      </w:tr>
      <w:tr w14:paraId="6C615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2604A15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training.weight_decay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6C18249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0.0001</w:t>
            </w:r>
          </w:p>
        </w:tc>
      </w:tr>
      <w:tr w14:paraId="5E0B0F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512AFA2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evaluation.batch_size</w:t>
            </w:r>
          </w:p>
        </w:tc>
        <w:tc>
          <w:tcPr>
            <w:tcW w:w="6463" w:type="dxa"/>
            <w:vAlign w:val="center"/>
          </w:tcPr>
          <w:p w14:paraId="52DD99C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8</w:t>
            </w:r>
          </w:p>
        </w:tc>
      </w:tr>
      <w:tr w14:paraId="207464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4705B9A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evaluation.weights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4460FB7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checkpoints/best_unet.pth</w:t>
            </w:r>
          </w:p>
        </w:tc>
      </w:tr>
      <w:tr w14:paraId="4A1FE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0C9470D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experiment.augmentation</w:t>
            </w:r>
          </w:p>
        </w:tc>
        <w:tc>
          <w:tcPr>
            <w:tcW w:w="6463" w:type="dxa"/>
            <w:vAlign w:val="center"/>
          </w:tcPr>
          <w:p w14:paraId="3D036AE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none</w:t>
            </w:r>
          </w:p>
        </w:tc>
      </w:tr>
      <w:tr w14:paraId="1FCA4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047C27C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experiment.loss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6A3F4B6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ce_dice</w:t>
            </w:r>
          </w:p>
        </w:tc>
      </w:tr>
      <w:tr w14:paraId="29C17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223FB59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experiment.loss_parameters</w:t>
            </w:r>
          </w:p>
        </w:tc>
        <w:tc>
          <w:tcPr>
            <w:tcW w:w="6463" w:type="dxa"/>
            <w:vAlign w:val="center"/>
          </w:tcPr>
          <w:p w14:paraId="6274181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{}</w:t>
            </w:r>
          </w:p>
        </w:tc>
      </w:tr>
      <w:tr w14:paraId="2C328A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24E16DB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dataset_root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4D755A6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data/ATLDSD</w:t>
            </w:r>
          </w:p>
        </w:tc>
      </w:tr>
    </w:tbl>
    <w:p w14:paraId="203CDCC4">
      <w:pPr>
        <w:spacing w:after="4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463"/>
      </w:tblGrid>
      <w:tr w14:paraId="0965F7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02" w:type="dxa"/>
            <w:shd w:val="clear" w:color="auto" w:fill="16324F"/>
            <w:vAlign w:val="center"/>
          </w:tcPr>
          <w:p w14:paraId="55B21C3E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结果字段</w:t>
            </w:r>
          </w:p>
        </w:tc>
        <w:tc>
          <w:tcPr>
            <w:tcW w:w="6463" w:type="dxa"/>
            <w:shd w:val="clear" w:color="auto" w:fill="16324F"/>
            <w:vAlign w:val="center"/>
          </w:tcPr>
          <w:p w14:paraId="7A5DDE2C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统计值</w:t>
            </w:r>
          </w:p>
        </w:tc>
      </w:tr>
      <w:tr w14:paraId="06CCC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10CD00C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history 留存轮数</w:t>
            </w:r>
          </w:p>
        </w:tc>
        <w:tc>
          <w:tcPr>
            <w:tcW w:w="6463" w:type="dxa"/>
            <w:vAlign w:val="center"/>
          </w:tcPr>
          <w:p w14:paraId="60DDCEE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50</w:t>
            </w:r>
          </w:p>
        </w:tc>
      </w:tr>
      <w:tr w14:paraId="1F7BFB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6FB27B2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最佳验证 mIoU 轮次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5E3AB00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50</w:t>
            </w:r>
          </w:p>
        </w:tc>
      </w:tr>
      <w:tr w14:paraId="47924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06025CF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最佳验证 mIoU（原精度）</w:t>
            </w:r>
          </w:p>
        </w:tc>
        <w:tc>
          <w:tcPr>
            <w:tcW w:w="6463" w:type="dxa"/>
            <w:vAlign w:val="center"/>
          </w:tcPr>
          <w:p w14:paraId="17E9476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0.7220929087050064</w:t>
            </w:r>
          </w:p>
        </w:tc>
      </w:tr>
      <w:tr w14:paraId="48D59E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0EAD61F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最佳 mIoU 同轮 Dice（原精度）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3B0C99F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0.8252350896321548</w:t>
            </w:r>
          </w:p>
        </w:tc>
      </w:tr>
      <w:tr w14:paraId="7722E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5A351FA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最后记录轮次</w:t>
            </w:r>
          </w:p>
        </w:tc>
        <w:tc>
          <w:tcPr>
            <w:tcW w:w="6463" w:type="dxa"/>
            <w:vAlign w:val="center"/>
          </w:tcPr>
          <w:p w14:paraId="6818689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50</w:t>
            </w:r>
          </w:p>
        </w:tc>
      </w:tr>
      <w:tr w14:paraId="3793D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12EF8BE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最后轮 train_loss / val_loss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19FC18A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0.3597708070236776 / 0.4587651491165161</w:t>
            </w:r>
          </w:p>
        </w:tc>
      </w:tr>
      <w:tr w14:paraId="78E41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4BD1200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最后轮 val_miou / val_mdice</w:t>
            </w:r>
          </w:p>
        </w:tc>
        <w:tc>
          <w:tcPr>
            <w:tcW w:w="6463" w:type="dxa"/>
            <w:vAlign w:val="center"/>
          </w:tcPr>
          <w:p w14:paraId="4F572E3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0.7220929087050064 / 0.8252350896321548</w:t>
            </w:r>
          </w:p>
        </w:tc>
      </w:tr>
    </w:tbl>
    <w:p w14:paraId="62B5BFE8">
      <w:pPr>
        <w:spacing w:after="40"/>
      </w:pPr>
    </w:p>
    <w:p w14:paraId="083B83F7">
      <w:r>
        <w:t>文件位置：experiments/runs/baseline_seed46_res384/。完整逐轮数字位于 history.csv；本报告统计关键结果，不把数百行原日志重复排入正文。</w:t>
      </w:r>
    </w:p>
    <w:p w14:paraId="349B49D3">
      <w:pPr>
        <w:pStyle w:val="4"/>
      </w:pPr>
      <w:r>
        <w:t>R10  loss_tversky_256_gpu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463"/>
      </w:tblGrid>
      <w:tr w14:paraId="64610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02" w:type="dxa"/>
            <w:shd w:val="clear" w:color="auto" w:fill="16324F"/>
            <w:vAlign w:val="center"/>
          </w:tcPr>
          <w:p w14:paraId="658A96D8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参数字段</w:t>
            </w:r>
          </w:p>
        </w:tc>
        <w:tc>
          <w:tcPr>
            <w:tcW w:w="6463" w:type="dxa"/>
            <w:shd w:val="clear" w:color="auto" w:fill="16324F"/>
            <w:vAlign w:val="center"/>
          </w:tcPr>
          <w:p w14:paraId="5D4D28A1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留存值</w:t>
            </w:r>
          </w:p>
        </w:tc>
      </w:tr>
      <w:tr w14:paraId="1B93B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3BA2698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name</w:t>
            </w:r>
          </w:p>
        </w:tc>
        <w:tc>
          <w:tcPr>
            <w:tcW w:w="6463" w:type="dxa"/>
            <w:vAlign w:val="center"/>
          </w:tcPr>
          <w:p w14:paraId="22FB386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loss_tversky_256_gpu</w:t>
            </w:r>
          </w:p>
        </w:tc>
      </w:tr>
      <w:tr w14:paraId="33282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339DFBF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image_size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2A60E19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256</w:t>
            </w:r>
          </w:p>
        </w:tc>
      </w:tr>
      <w:tr w14:paraId="1391EF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692F62C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augmentation</w:t>
            </w:r>
          </w:p>
        </w:tc>
        <w:tc>
          <w:tcPr>
            <w:tcW w:w="6463" w:type="dxa"/>
            <w:vAlign w:val="center"/>
          </w:tcPr>
          <w:p w14:paraId="6B15909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none</w:t>
            </w:r>
          </w:p>
        </w:tc>
      </w:tr>
      <w:tr w14:paraId="53897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2478402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loss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0DC17D1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tversky</w:t>
            </w:r>
          </w:p>
        </w:tc>
      </w:tr>
      <w:tr w14:paraId="524D8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5755CEE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epochs</w:t>
            </w:r>
          </w:p>
        </w:tc>
        <w:tc>
          <w:tcPr>
            <w:tcW w:w="6463" w:type="dxa"/>
            <w:vAlign w:val="center"/>
          </w:tcPr>
          <w:p w14:paraId="27D4C6D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50</w:t>
            </w:r>
          </w:p>
        </w:tc>
      </w:tr>
      <w:tr w14:paraId="3D194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59CFBDB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batch_size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1B5B261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8</w:t>
            </w:r>
          </w:p>
        </w:tc>
      </w:tr>
      <w:tr w14:paraId="435490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5F51E04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dynamic_class_weights</w:t>
            </w:r>
          </w:p>
        </w:tc>
        <w:tc>
          <w:tcPr>
            <w:tcW w:w="6463" w:type="dxa"/>
            <w:vAlign w:val="center"/>
          </w:tcPr>
          <w:p w14:paraId="458D78E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[0.0751114934682846, 0.10834047943353653, 0.7539530992507935, 2.396482229232788, 1.733272671699524, 0.9328400492668152]</w:t>
            </w:r>
          </w:p>
        </w:tc>
      </w:tr>
      <w:tr w14:paraId="537ED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682849F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train_samples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50BFCBB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1148</w:t>
            </w:r>
          </w:p>
        </w:tc>
      </w:tr>
      <w:tr w14:paraId="610D39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7C900FF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val_samples</w:t>
            </w:r>
          </w:p>
        </w:tc>
        <w:tc>
          <w:tcPr>
            <w:tcW w:w="6463" w:type="dxa"/>
            <w:vAlign w:val="center"/>
          </w:tcPr>
          <w:p w14:paraId="3A74804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246</w:t>
            </w:r>
          </w:p>
        </w:tc>
      </w:tr>
    </w:tbl>
    <w:p w14:paraId="2ACB55AC">
      <w:pPr>
        <w:spacing w:after="40"/>
      </w:pPr>
    </w:p>
    <w:p w14:paraId="3CEBD5DF">
      <w:r>
        <w:t>配置留存状态：无运行配置快照。日志：有训练数值摘录。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463"/>
      </w:tblGrid>
      <w:tr w14:paraId="2E0FC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02" w:type="dxa"/>
            <w:shd w:val="clear" w:color="auto" w:fill="16324F"/>
            <w:vAlign w:val="center"/>
          </w:tcPr>
          <w:p w14:paraId="41A772DD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结果字段</w:t>
            </w:r>
          </w:p>
        </w:tc>
        <w:tc>
          <w:tcPr>
            <w:tcW w:w="6463" w:type="dxa"/>
            <w:shd w:val="clear" w:color="auto" w:fill="16324F"/>
            <w:vAlign w:val="center"/>
          </w:tcPr>
          <w:p w14:paraId="68A9B7BB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统计值</w:t>
            </w:r>
          </w:p>
        </w:tc>
      </w:tr>
      <w:tr w14:paraId="5E7326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6C26853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history 留存轮数</w:t>
            </w:r>
          </w:p>
        </w:tc>
        <w:tc>
          <w:tcPr>
            <w:tcW w:w="6463" w:type="dxa"/>
            <w:vAlign w:val="center"/>
          </w:tcPr>
          <w:p w14:paraId="7CECE0C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15</w:t>
            </w:r>
          </w:p>
        </w:tc>
      </w:tr>
      <w:tr w14:paraId="330DB4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4139BE7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最佳验证 mIoU 轮次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1B6AD80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5</w:t>
            </w:r>
          </w:p>
        </w:tc>
      </w:tr>
      <w:tr w14:paraId="3FA399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2E578F4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最佳验证 mIoU（原精度）</w:t>
            </w:r>
          </w:p>
        </w:tc>
        <w:tc>
          <w:tcPr>
            <w:tcW w:w="6463" w:type="dxa"/>
            <w:vAlign w:val="center"/>
          </w:tcPr>
          <w:p w14:paraId="2DA2EF0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0.4537412901615687</w:t>
            </w:r>
          </w:p>
        </w:tc>
      </w:tr>
      <w:tr w14:paraId="2B6BD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68A1EBC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最佳 mIoU 同轮 Dice（原精度）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605CECD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0.5736151651277668</w:t>
            </w:r>
          </w:p>
        </w:tc>
      </w:tr>
      <w:tr w14:paraId="06DA59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568AC3E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最后记录轮次</w:t>
            </w:r>
          </w:p>
        </w:tc>
        <w:tc>
          <w:tcPr>
            <w:tcW w:w="6463" w:type="dxa"/>
            <w:vAlign w:val="center"/>
          </w:tcPr>
          <w:p w14:paraId="18DA531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15</w:t>
            </w:r>
          </w:p>
        </w:tc>
      </w:tr>
      <w:tr w14:paraId="2C000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0C6EE69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最后轮 train_loss / val_loss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5CEC758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0.531173146640261 / 0.5761065435025</w:t>
            </w:r>
          </w:p>
        </w:tc>
      </w:tr>
      <w:tr w14:paraId="36BF3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121166C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最后轮 val_miou / val_mdice</w:t>
            </w:r>
          </w:p>
        </w:tc>
        <w:tc>
          <w:tcPr>
            <w:tcW w:w="6463" w:type="dxa"/>
            <w:vAlign w:val="center"/>
          </w:tcPr>
          <w:p w14:paraId="5C7D7F0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0.35765447349550145 / 0.4067195937227304</w:t>
            </w:r>
          </w:p>
        </w:tc>
      </w:tr>
    </w:tbl>
    <w:p w14:paraId="5D36B89E">
      <w:pPr>
        <w:spacing w:after="40"/>
      </w:pPr>
    </w:p>
    <w:p w14:paraId="7313F5EC">
      <w:r>
        <w:t>文件位置：experiments/runs/loss_tversky_256_gpu/。完整逐轮数字位于 history.csv；本报告统计关键结果，不把数百行原日志重复排入正文。</w:t>
      </w:r>
    </w:p>
    <w:p w14:paraId="78195B14">
      <w:pPr>
        <w:pStyle w:val="4"/>
      </w:pPr>
      <w:r>
        <w:t>R11  mix_ce_dice_tversky_256_gpu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463"/>
      </w:tblGrid>
      <w:tr w14:paraId="06129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02" w:type="dxa"/>
            <w:shd w:val="clear" w:color="auto" w:fill="16324F"/>
            <w:vAlign w:val="center"/>
          </w:tcPr>
          <w:p w14:paraId="4BE3913E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参数字段</w:t>
            </w:r>
          </w:p>
        </w:tc>
        <w:tc>
          <w:tcPr>
            <w:tcW w:w="6463" w:type="dxa"/>
            <w:shd w:val="clear" w:color="auto" w:fill="16324F"/>
            <w:vAlign w:val="center"/>
          </w:tcPr>
          <w:p w14:paraId="1049A7E6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留存值</w:t>
            </w:r>
          </w:p>
        </w:tc>
      </w:tr>
      <w:tr w14:paraId="12650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5A22622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name</w:t>
            </w:r>
          </w:p>
        </w:tc>
        <w:tc>
          <w:tcPr>
            <w:tcW w:w="6463" w:type="dxa"/>
            <w:vAlign w:val="center"/>
          </w:tcPr>
          <w:p w14:paraId="41BD59D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mix_ce_dice_tversky_256_gpu</w:t>
            </w:r>
          </w:p>
        </w:tc>
      </w:tr>
      <w:tr w14:paraId="3435E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5B7EE80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image_size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155030C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256</w:t>
            </w:r>
          </w:p>
        </w:tc>
      </w:tr>
      <w:tr w14:paraId="3FD72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60DB536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augmentation</w:t>
            </w:r>
          </w:p>
        </w:tc>
        <w:tc>
          <w:tcPr>
            <w:tcW w:w="6463" w:type="dxa"/>
            <w:vAlign w:val="center"/>
          </w:tcPr>
          <w:p w14:paraId="5407FD7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none</w:t>
            </w:r>
          </w:p>
        </w:tc>
      </w:tr>
      <w:tr w14:paraId="2C69AB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69D1742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loss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4ADD7A4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ce_dice_tversky</w:t>
            </w:r>
          </w:p>
        </w:tc>
      </w:tr>
      <w:tr w14:paraId="68457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4C91A2E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loss_parameters.tversky_weight</w:t>
            </w:r>
          </w:p>
        </w:tc>
        <w:tc>
          <w:tcPr>
            <w:tcW w:w="6463" w:type="dxa"/>
            <w:vAlign w:val="center"/>
          </w:tcPr>
          <w:p w14:paraId="72DFE76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0.5</w:t>
            </w:r>
          </w:p>
        </w:tc>
      </w:tr>
      <w:tr w14:paraId="735C0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18D6C49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loss_parameters.tversky_alpha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44456FA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0.3</w:t>
            </w:r>
          </w:p>
        </w:tc>
      </w:tr>
      <w:tr w14:paraId="50EDDC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3EACFCB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loss_parameters.tversky_beta</w:t>
            </w:r>
          </w:p>
        </w:tc>
        <w:tc>
          <w:tcPr>
            <w:tcW w:w="6463" w:type="dxa"/>
            <w:vAlign w:val="center"/>
          </w:tcPr>
          <w:p w14:paraId="7502277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0.7</w:t>
            </w:r>
          </w:p>
        </w:tc>
      </w:tr>
      <w:tr w14:paraId="3B87B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13CF668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epochs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3FA1E71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50</w:t>
            </w:r>
          </w:p>
        </w:tc>
      </w:tr>
      <w:tr w14:paraId="14E0E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633F202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batch_size</w:t>
            </w:r>
          </w:p>
        </w:tc>
        <w:tc>
          <w:tcPr>
            <w:tcW w:w="6463" w:type="dxa"/>
            <w:vAlign w:val="center"/>
          </w:tcPr>
          <w:p w14:paraId="7392D13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8</w:t>
            </w:r>
          </w:p>
        </w:tc>
      </w:tr>
      <w:tr w14:paraId="43E1A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73FF41C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dynamic_class_weights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6F10D45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[0.0751114934682846, 0.10834047943353653, 0.7539530992507935, 2.396482229232788, 1.733272671699524, 0.9328400492668152]</w:t>
            </w:r>
          </w:p>
        </w:tc>
      </w:tr>
      <w:tr w14:paraId="3AB4C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2C4D847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train_samples</w:t>
            </w:r>
          </w:p>
        </w:tc>
        <w:tc>
          <w:tcPr>
            <w:tcW w:w="6463" w:type="dxa"/>
            <w:vAlign w:val="center"/>
          </w:tcPr>
          <w:p w14:paraId="6540972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1148</w:t>
            </w:r>
          </w:p>
        </w:tc>
      </w:tr>
      <w:tr w14:paraId="5450E6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57B0CBB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val_samples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141F439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246</w:t>
            </w:r>
          </w:p>
        </w:tc>
      </w:tr>
    </w:tbl>
    <w:p w14:paraId="6F5595F6">
      <w:pPr>
        <w:spacing w:after="40"/>
      </w:pPr>
    </w:p>
    <w:p w14:paraId="0910D479">
      <w:r>
        <w:t>配置留存状态：无运行配置快照。日志：有训练数值摘录。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463"/>
      </w:tblGrid>
      <w:tr w14:paraId="2A2D82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02" w:type="dxa"/>
            <w:shd w:val="clear" w:color="auto" w:fill="16324F"/>
            <w:vAlign w:val="center"/>
          </w:tcPr>
          <w:p w14:paraId="12B0B3D4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结果字段</w:t>
            </w:r>
          </w:p>
        </w:tc>
        <w:tc>
          <w:tcPr>
            <w:tcW w:w="6463" w:type="dxa"/>
            <w:shd w:val="clear" w:color="auto" w:fill="16324F"/>
            <w:vAlign w:val="center"/>
          </w:tcPr>
          <w:p w14:paraId="4A37A942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统计值</w:t>
            </w:r>
          </w:p>
        </w:tc>
      </w:tr>
      <w:tr w14:paraId="5BD27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57C6A9C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history 留存轮数</w:t>
            </w:r>
          </w:p>
        </w:tc>
        <w:tc>
          <w:tcPr>
            <w:tcW w:w="6463" w:type="dxa"/>
            <w:vAlign w:val="center"/>
          </w:tcPr>
          <w:p w14:paraId="1104F76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50</w:t>
            </w:r>
          </w:p>
        </w:tc>
      </w:tr>
      <w:tr w14:paraId="374F30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1E78067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最佳验证 mIoU 轮次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6F9CEB3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41</w:t>
            </w:r>
          </w:p>
        </w:tc>
      </w:tr>
      <w:tr w14:paraId="7B19F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4F6E3A9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最佳验证 mIoU（原精度）</w:t>
            </w:r>
          </w:p>
        </w:tc>
        <w:tc>
          <w:tcPr>
            <w:tcW w:w="6463" w:type="dxa"/>
            <w:vAlign w:val="center"/>
          </w:tcPr>
          <w:p w14:paraId="7F7D2E5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0.7219327546464349</w:t>
            </w:r>
          </w:p>
        </w:tc>
      </w:tr>
      <w:tr w14:paraId="2FB2C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2E0BA3E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最佳 mIoU 同轮 Dice（原精度）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7038BCE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0.8236327888341709</w:t>
            </w:r>
          </w:p>
        </w:tc>
      </w:tr>
      <w:tr w14:paraId="65222E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2C1B36A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最后记录轮次</w:t>
            </w:r>
          </w:p>
        </w:tc>
        <w:tc>
          <w:tcPr>
            <w:tcW w:w="6463" w:type="dxa"/>
            <w:vAlign w:val="center"/>
          </w:tcPr>
          <w:p w14:paraId="72F4EC4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50</w:t>
            </w:r>
          </w:p>
        </w:tc>
      </w:tr>
      <w:tr w14:paraId="3436D8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76B57F8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最后轮 train_loss / val_loss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2D3EE5F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0.42961731444423396 / 0.5670158271828005</w:t>
            </w:r>
          </w:p>
        </w:tc>
      </w:tr>
      <w:tr w14:paraId="7ED17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44AE732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最后轮 val_miou / val_mdice</w:t>
            </w:r>
          </w:p>
        </w:tc>
        <w:tc>
          <w:tcPr>
            <w:tcW w:w="6463" w:type="dxa"/>
            <w:vAlign w:val="center"/>
          </w:tcPr>
          <w:p w14:paraId="202BC29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0.7201652849153154 / 0.8219756619894615</w:t>
            </w:r>
          </w:p>
        </w:tc>
      </w:tr>
    </w:tbl>
    <w:p w14:paraId="335E4F4C">
      <w:pPr>
        <w:spacing w:after="40"/>
      </w:pPr>
    </w:p>
    <w:p w14:paraId="6DE9FAF7">
      <w:r>
        <w:t>文件位置：experiments/runs/mix_ce_dice_tversky_256_gpu/。完整逐轮数字位于 history.csv；本报告统计关键结果，不把数百行原日志重复排入正文。</w:t>
      </w:r>
    </w:p>
    <w:p w14:paraId="5B9E019B">
      <w:pPr>
        <w:pStyle w:val="4"/>
      </w:pPr>
      <w:r>
        <w:t>R12  mix_ce_dice_tversky_w02_256_gpu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463"/>
      </w:tblGrid>
      <w:tr w14:paraId="261A3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02" w:type="dxa"/>
            <w:shd w:val="clear" w:color="auto" w:fill="16324F"/>
            <w:vAlign w:val="center"/>
          </w:tcPr>
          <w:p w14:paraId="29254798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参数字段</w:t>
            </w:r>
          </w:p>
        </w:tc>
        <w:tc>
          <w:tcPr>
            <w:tcW w:w="6463" w:type="dxa"/>
            <w:shd w:val="clear" w:color="auto" w:fill="16324F"/>
            <w:vAlign w:val="center"/>
          </w:tcPr>
          <w:p w14:paraId="143F659D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留存值</w:t>
            </w:r>
          </w:p>
        </w:tc>
      </w:tr>
      <w:tr w14:paraId="7A65C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39019C8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name</w:t>
            </w:r>
          </w:p>
        </w:tc>
        <w:tc>
          <w:tcPr>
            <w:tcW w:w="6463" w:type="dxa"/>
            <w:vAlign w:val="center"/>
          </w:tcPr>
          <w:p w14:paraId="1D3EED5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mix_ce_dice_tversky_w02_256_gpu</w:t>
            </w:r>
          </w:p>
        </w:tc>
      </w:tr>
      <w:tr w14:paraId="0A8E26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5F7E779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image_size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09EF406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256</w:t>
            </w:r>
          </w:p>
        </w:tc>
      </w:tr>
      <w:tr w14:paraId="00AAA0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336CD26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augmentation</w:t>
            </w:r>
          </w:p>
        </w:tc>
        <w:tc>
          <w:tcPr>
            <w:tcW w:w="6463" w:type="dxa"/>
            <w:vAlign w:val="center"/>
          </w:tcPr>
          <w:p w14:paraId="256BE0C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none</w:t>
            </w:r>
          </w:p>
        </w:tc>
      </w:tr>
      <w:tr w14:paraId="39833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0D40233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loss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7981D5F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ce_dice_tversky</w:t>
            </w:r>
          </w:p>
        </w:tc>
      </w:tr>
      <w:tr w14:paraId="744BC1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3F9D009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loss_parameters.tversky_weight</w:t>
            </w:r>
          </w:p>
        </w:tc>
        <w:tc>
          <w:tcPr>
            <w:tcW w:w="6463" w:type="dxa"/>
            <w:vAlign w:val="center"/>
          </w:tcPr>
          <w:p w14:paraId="6028156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0.2</w:t>
            </w:r>
          </w:p>
        </w:tc>
      </w:tr>
      <w:tr w14:paraId="2502C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2A13622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loss_parameters.tversky_alpha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1C7BC30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0.3</w:t>
            </w:r>
          </w:p>
        </w:tc>
      </w:tr>
      <w:tr w14:paraId="16415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04E9F64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loss_parameters.tversky_beta</w:t>
            </w:r>
          </w:p>
        </w:tc>
        <w:tc>
          <w:tcPr>
            <w:tcW w:w="6463" w:type="dxa"/>
            <w:vAlign w:val="center"/>
          </w:tcPr>
          <w:p w14:paraId="2EC5CE3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0.7</w:t>
            </w:r>
          </w:p>
        </w:tc>
      </w:tr>
      <w:tr w14:paraId="577040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1B91A4A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epochs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42ECA2E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50</w:t>
            </w:r>
          </w:p>
        </w:tc>
      </w:tr>
      <w:tr w14:paraId="3AA11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13AE12E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batch_size</w:t>
            </w:r>
          </w:p>
        </w:tc>
        <w:tc>
          <w:tcPr>
            <w:tcW w:w="6463" w:type="dxa"/>
            <w:vAlign w:val="center"/>
          </w:tcPr>
          <w:p w14:paraId="02C6D3C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8</w:t>
            </w:r>
          </w:p>
        </w:tc>
      </w:tr>
      <w:tr w14:paraId="47C36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573AFCA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dynamic_class_weights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7E61D68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[0.0751114934682846, 0.10834047943353653, 0.7539530992507935, 2.396482229232788, 1.733272671699524, 0.9328400492668152]</w:t>
            </w:r>
          </w:p>
        </w:tc>
      </w:tr>
      <w:tr w14:paraId="1838F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7AE7225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train_samples</w:t>
            </w:r>
          </w:p>
        </w:tc>
        <w:tc>
          <w:tcPr>
            <w:tcW w:w="6463" w:type="dxa"/>
            <w:vAlign w:val="center"/>
          </w:tcPr>
          <w:p w14:paraId="129ED13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1148</w:t>
            </w:r>
          </w:p>
        </w:tc>
      </w:tr>
      <w:tr w14:paraId="77737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4865BD0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val_samples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3913676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246</w:t>
            </w:r>
          </w:p>
        </w:tc>
      </w:tr>
    </w:tbl>
    <w:p w14:paraId="30B4C096">
      <w:pPr>
        <w:spacing w:after="40"/>
      </w:pPr>
    </w:p>
    <w:p w14:paraId="6C48BEE5">
      <w:r>
        <w:t>配置留存状态：无运行配置快照。日志：缺少可用真实日志。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463"/>
      </w:tblGrid>
      <w:tr w14:paraId="7854D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02" w:type="dxa"/>
            <w:shd w:val="clear" w:color="auto" w:fill="16324F"/>
            <w:vAlign w:val="center"/>
          </w:tcPr>
          <w:p w14:paraId="3F7E7422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结果字段</w:t>
            </w:r>
          </w:p>
        </w:tc>
        <w:tc>
          <w:tcPr>
            <w:tcW w:w="6463" w:type="dxa"/>
            <w:shd w:val="clear" w:color="auto" w:fill="16324F"/>
            <w:vAlign w:val="center"/>
          </w:tcPr>
          <w:p w14:paraId="2ABD145F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统计值</w:t>
            </w:r>
          </w:p>
        </w:tc>
      </w:tr>
      <w:tr w14:paraId="6517B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64C146C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history 留存轮数</w:t>
            </w:r>
          </w:p>
        </w:tc>
        <w:tc>
          <w:tcPr>
            <w:tcW w:w="6463" w:type="dxa"/>
            <w:vAlign w:val="center"/>
          </w:tcPr>
          <w:p w14:paraId="7675604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50</w:t>
            </w:r>
          </w:p>
        </w:tc>
      </w:tr>
      <w:tr w14:paraId="75797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0D2BEA6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最佳验证 mIoU 轮次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54CC2D1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41</w:t>
            </w:r>
          </w:p>
        </w:tc>
      </w:tr>
      <w:tr w14:paraId="57D3D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00A4CFC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最佳验证 mIoU（原精度）</w:t>
            </w:r>
          </w:p>
        </w:tc>
        <w:tc>
          <w:tcPr>
            <w:tcW w:w="6463" w:type="dxa"/>
            <w:vAlign w:val="center"/>
          </w:tcPr>
          <w:p w14:paraId="35704E0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0.7272117882667843</w:t>
            </w:r>
          </w:p>
        </w:tc>
      </w:tr>
      <w:tr w14:paraId="535B8B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18B0D10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最佳 mIoU 同轮 Dice（原精度）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0793AA1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0.8279020536450782</w:t>
            </w:r>
          </w:p>
        </w:tc>
      </w:tr>
      <w:tr w14:paraId="09985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3468D2A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最后记录轮次</w:t>
            </w:r>
          </w:p>
        </w:tc>
        <w:tc>
          <w:tcPr>
            <w:tcW w:w="6463" w:type="dxa"/>
            <w:vAlign w:val="center"/>
          </w:tcPr>
          <w:p w14:paraId="2570749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50</w:t>
            </w:r>
          </w:p>
        </w:tc>
      </w:tr>
      <w:tr w14:paraId="44064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3A0E7F6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最后轮 train_loss / val_loss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6BB3573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0.3738332053439485 / 0.4591522495592794</w:t>
            </w:r>
          </w:p>
        </w:tc>
      </w:tr>
      <w:tr w14:paraId="5F824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1103BD3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最后轮 val_miou / val_mdice</w:t>
            </w:r>
          </w:p>
        </w:tc>
        <w:tc>
          <w:tcPr>
            <w:tcW w:w="6463" w:type="dxa"/>
            <w:vAlign w:val="center"/>
          </w:tcPr>
          <w:p w14:paraId="518762B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0.7249206563309868 / 0.8258338250461538</w:t>
            </w:r>
          </w:p>
        </w:tc>
      </w:tr>
    </w:tbl>
    <w:p w14:paraId="7B75213C">
      <w:pPr>
        <w:spacing w:after="40"/>
      </w:pPr>
    </w:p>
    <w:p w14:paraId="79AFCA9D">
      <w:r>
        <w:t>文件位置：experiments/runs/mix_ce_dice_tversky_w02_256_gpu/。完整逐轮数字位于 history.csv；本报告统计关键结果，不把数百行原日志重复排入正文。</w:t>
      </w:r>
    </w:p>
    <w:p w14:paraId="67E164AF">
      <w:pPr>
        <w:pStyle w:val="4"/>
      </w:pPr>
      <w:r>
        <w:t>R13  mix_w02_seed43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463"/>
      </w:tblGrid>
      <w:tr w14:paraId="07216C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02" w:type="dxa"/>
            <w:shd w:val="clear" w:color="auto" w:fill="16324F"/>
            <w:vAlign w:val="center"/>
          </w:tcPr>
          <w:p w14:paraId="3561CDF2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参数字段</w:t>
            </w:r>
          </w:p>
        </w:tc>
        <w:tc>
          <w:tcPr>
            <w:tcW w:w="6463" w:type="dxa"/>
            <w:shd w:val="clear" w:color="auto" w:fill="16324F"/>
            <w:vAlign w:val="center"/>
          </w:tcPr>
          <w:p w14:paraId="28F6A6AE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留存值</w:t>
            </w:r>
          </w:p>
        </w:tc>
      </w:tr>
      <w:tr w14:paraId="44CD6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1043E10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name</w:t>
            </w:r>
          </w:p>
        </w:tc>
        <w:tc>
          <w:tcPr>
            <w:tcW w:w="6463" w:type="dxa"/>
            <w:vAlign w:val="center"/>
          </w:tcPr>
          <w:p w14:paraId="5ACC17D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mix_w02_seed43</w:t>
            </w:r>
          </w:p>
        </w:tc>
      </w:tr>
      <w:tr w14:paraId="2E599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32AB800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image_size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355C9AF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256</w:t>
            </w:r>
          </w:p>
        </w:tc>
      </w:tr>
      <w:tr w14:paraId="1F700A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0B1659C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augmentation</w:t>
            </w:r>
          </w:p>
        </w:tc>
        <w:tc>
          <w:tcPr>
            <w:tcW w:w="6463" w:type="dxa"/>
            <w:vAlign w:val="center"/>
          </w:tcPr>
          <w:p w14:paraId="35B0762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none</w:t>
            </w:r>
          </w:p>
        </w:tc>
      </w:tr>
      <w:tr w14:paraId="0727EB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6CEEF0F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loss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31450A6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ce_dice_tversky</w:t>
            </w:r>
          </w:p>
        </w:tc>
      </w:tr>
      <w:tr w14:paraId="35A66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0DB0FB4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loss_parameters.tversky_weight</w:t>
            </w:r>
          </w:p>
        </w:tc>
        <w:tc>
          <w:tcPr>
            <w:tcW w:w="6463" w:type="dxa"/>
            <w:vAlign w:val="center"/>
          </w:tcPr>
          <w:p w14:paraId="260A44D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0.2</w:t>
            </w:r>
          </w:p>
        </w:tc>
      </w:tr>
      <w:tr w14:paraId="4F677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129CD1F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loss_parameters.tversky_alpha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7813C08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0.3</w:t>
            </w:r>
          </w:p>
        </w:tc>
      </w:tr>
      <w:tr w14:paraId="219CF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4CCDD6B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loss_parameters.tversky_beta</w:t>
            </w:r>
          </w:p>
        </w:tc>
        <w:tc>
          <w:tcPr>
            <w:tcW w:w="6463" w:type="dxa"/>
            <w:vAlign w:val="center"/>
          </w:tcPr>
          <w:p w14:paraId="5F48E0B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0.7</w:t>
            </w:r>
          </w:p>
        </w:tc>
      </w:tr>
      <w:tr w14:paraId="4009F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4E95450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epochs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7EE01F9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50</w:t>
            </w:r>
          </w:p>
        </w:tc>
      </w:tr>
      <w:tr w14:paraId="4F4F31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1202630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batch_size</w:t>
            </w:r>
          </w:p>
        </w:tc>
        <w:tc>
          <w:tcPr>
            <w:tcW w:w="6463" w:type="dxa"/>
            <w:vAlign w:val="center"/>
          </w:tcPr>
          <w:p w14:paraId="39CF63F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8</w:t>
            </w:r>
          </w:p>
        </w:tc>
      </w:tr>
      <w:tr w14:paraId="24325B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6C4C6AE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dynamic_class_weights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6815E0E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[0.0751114934682846, 0.10834047943353653, 0.7539530992507935, 2.396482229232788, 1.733272671699524, 0.9328400492668152]</w:t>
            </w:r>
          </w:p>
        </w:tc>
      </w:tr>
      <w:tr w14:paraId="2F27F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29C4F7B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train_samples</w:t>
            </w:r>
          </w:p>
        </w:tc>
        <w:tc>
          <w:tcPr>
            <w:tcW w:w="6463" w:type="dxa"/>
            <w:vAlign w:val="center"/>
          </w:tcPr>
          <w:p w14:paraId="4BE89A0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1148</w:t>
            </w:r>
          </w:p>
        </w:tc>
      </w:tr>
      <w:tr w14:paraId="65F24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1F818B9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val_samples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1B60B89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246</w:t>
            </w:r>
          </w:p>
        </w:tc>
      </w:tr>
    </w:tbl>
    <w:p w14:paraId="1498313A">
      <w:pPr>
        <w:spacing w:after="40"/>
      </w:pPr>
    </w:p>
    <w:p w14:paraId="76C4F613">
      <w:r>
        <w:t>配置留存状态：留存配置快照。日志：有训练数值摘录。</w:t>
      </w:r>
    </w:p>
    <w:p w14:paraId="071D180F">
      <w:r>
        <w:t>同目录配置快照字段：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463"/>
      </w:tblGrid>
      <w:tr w14:paraId="3254C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02" w:type="dxa"/>
            <w:shd w:val="clear" w:color="auto" w:fill="16324F"/>
            <w:vAlign w:val="center"/>
          </w:tcPr>
          <w:p w14:paraId="71E8C988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配置字段</w:t>
            </w:r>
          </w:p>
        </w:tc>
        <w:tc>
          <w:tcPr>
            <w:tcW w:w="6463" w:type="dxa"/>
            <w:shd w:val="clear" w:color="auto" w:fill="16324F"/>
            <w:vAlign w:val="center"/>
          </w:tcPr>
          <w:p w14:paraId="18999797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留存值</w:t>
            </w:r>
          </w:p>
        </w:tc>
      </w:tr>
      <w:tr w14:paraId="39782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0A062B5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seed</w:t>
            </w:r>
          </w:p>
        </w:tc>
        <w:tc>
          <w:tcPr>
            <w:tcW w:w="6463" w:type="dxa"/>
            <w:vAlign w:val="center"/>
          </w:tcPr>
          <w:p w14:paraId="6E8B88A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43</w:t>
            </w:r>
          </w:p>
        </w:tc>
      </w:tr>
      <w:tr w14:paraId="015EA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11722EE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image_size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6F67E58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256</w:t>
            </w:r>
          </w:p>
        </w:tc>
      </w:tr>
      <w:tr w14:paraId="4EFBE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06E2754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num_classes</w:t>
            </w:r>
          </w:p>
        </w:tc>
        <w:tc>
          <w:tcPr>
            <w:tcW w:w="6463" w:type="dxa"/>
            <w:vAlign w:val="center"/>
          </w:tcPr>
          <w:p w14:paraId="3DE3F4A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6</w:t>
            </w:r>
          </w:p>
        </w:tc>
      </w:tr>
      <w:tr w14:paraId="69837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170ABC6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split.train_ratio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44C3F79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0.7</w:t>
            </w:r>
          </w:p>
        </w:tc>
      </w:tr>
      <w:tr w14:paraId="32076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18B24F4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split.val_ratio</w:t>
            </w:r>
          </w:p>
        </w:tc>
        <w:tc>
          <w:tcPr>
            <w:tcW w:w="6463" w:type="dxa"/>
            <w:vAlign w:val="center"/>
          </w:tcPr>
          <w:p w14:paraId="51A28A5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0.15</w:t>
            </w:r>
          </w:p>
        </w:tc>
      </w:tr>
      <w:tr w14:paraId="7403D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7D2A042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split.directory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50471F2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splits</w:t>
            </w:r>
          </w:p>
        </w:tc>
      </w:tr>
      <w:tr w14:paraId="454495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58BBD91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training.epochs</w:t>
            </w:r>
          </w:p>
        </w:tc>
        <w:tc>
          <w:tcPr>
            <w:tcW w:w="6463" w:type="dxa"/>
            <w:vAlign w:val="center"/>
          </w:tcPr>
          <w:p w14:paraId="5297536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50</w:t>
            </w:r>
          </w:p>
        </w:tc>
      </w:tr>
      <w:tr w14:paraId="5AEF1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17597A4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training.batch_size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4B295EE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8</w:t>
            </w:r>
          </w:p>
        </w:tc>
      </w:tr>
      <w:tr w14:paraId="5009D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17D5DC7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training.learning_rate</w:t>
            </w:r>
          </w:p>
        </w:tc>
        <w:tc>
          <w:tcPr>
            <w:tcW w:w="6463" w:type="dxa"/>
            <w:vAlign w:val="center"/>
          </w:tcPr>
          <w:p w14:paraId="2503093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0.001</w:t>
            </w:r>
          </w:p>
        </w:tc>
      </w:tr>
      <w:tr w14:paraId="62A4D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0AED3B7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training.workers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7E196A6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4</w:t>
            </w:r>
          </w:p>
        </w:tc>
      </w:tr>
      <w:tr w14:paraId="6367E1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07F6A36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training.early_stopping_patience</w:t>
            </w:r>
          </w:p>
        </w:tc>
        <w:tc>
          <w:tcPr>
            <w:tcW w:w="6463" w:type="dxa"/>
            <w:vAlign w:val="center"/>
          </w:tcPr>
          <w:p w14:paraId="1939E4A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10</w:t>
            </w:r>
          </w:p>
        </w:tc>
      </w:tr>
      <w:tr w14:paraId="2602C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1EC5FC9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training.weight_decay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4BAE252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0.0001</w:t>
            </w:r>
          </w:p>
        </w:tc>
      </w:tr>
      <w:tr w14:paraId="0B03D5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777EF61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evaluation.batch_size</w:t>
            </w:r>
          </w:p>
        </w:tc>
        <w:tc>
          <w:tcPr>
            <w:tcW w:w="6463" w:type="dxa"/>
            <w:vAlign w:val="center"/>
          </w:tcPr>
          <w:p w14:paraId="6A6C6C6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8</w:t>
            </w:r>
          </w:p>
        </w:tc>
      </w:tr>
      <w:tr w14:paraId="7B049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63D89F3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evaluation.weights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7CBE089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checkpoints/best_unet.pth</w:t>
            </w:r>
          </w:p>
        </w:tc>
      </w:tr>
      <w:tr w14:paraId="7F385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6530F22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experiment.augmentation</w:t>
            </w:r>
          </w:p>
        </w:tc>
        <w:tc>
          <w:tcPr>
            <w:tcW w:w="6463" w:type="dxa"/>
            <w:vAlign w:val="center"/>
          </w:tcPr>
          <w:p w14:paraId="1CF6CC6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none</w:t>
            </w:r>
          </w:p>
        </w:tc>
      </w:tr>
      <w:tr w14:paraId="2F3A0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0CEE4FE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experiment.loss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44B42EA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ce_dice_tversky</w:t>
            </w:r>
          </w:p>
        </w:tc>
      </w:tr>
      <w:tr w14:paraId="104F9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104243D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experiment.loss_parameters.tversky_weight</w:t>
            </w:r>
          </w:p>
        </w:tc>
        <w:tc>
          <w:tcPr>
            <w:tcW w:w="6463" w:type="dxa"/>
            <w:vAlign w:val="center"/>
          </w:tcPr>
          <w:p w14:paraId="54352B1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0.2</w:t>
            </w:r>
          </w:p>
        </w:tc>
      </w:tr>
      <w:tr w14:paraId="337E8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5A61D71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experiment.loss_parameters.tversky_alpha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4FDFFE4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0.3</w:t>
            </w:r>
          </w:p>
        </w:tc>
      </w:tr>
      <w:tr w14:paraId="1BDF6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5DC3D1F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experiment.loss_parameters.tversky_beta</w:t>
            </w:r>
          </w:p>
        </w:tc>
        <w:tc>
          <w:tcPr>
            <w:tcW w:w="6463" w:type="dxa"/>
            <w:vAlign w:val="center"/>
          </w:tcPr>
          <w:p w14:paraId="2D328EA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0.7</w:t>
            </w:r>
          </w:p>
        </w:tc>
      </w:tr>
      <w:tr w14:paraId="07C6C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5D3D54A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dataset_root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78F9211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data/ATLDSD</w:t>
            </w:r>
          </w:p>
        </w:tc>
      </w:tr>
    </w:tbl>
    <w:p w14:paraId="5F15A466">
      <w:pPr>
        <w:spacing w:after="4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463"/>
      </w:tblGrid>
      <w:tr w14:paraId="58AE8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02" w:type="dxa"/>
            <w:shd w:val="clear" w:color="auto" w:fill="16324F"/>
            <w:vAlign w:val="center"/>
          </w:tcPr>
          <w:p w14:paraId="489E6440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结果字段</w:t>
            </w:r>
          </w:p>
        </w:tc>
        <w:tc>
          <w:tcPr>
            <w:tcW w:w="6463" w:type="dxa"/>
            <w:shd w:val="clear" w:color="auto" w:fill="16324F"/>
            <w:vAlign w:val="center"/>
          </w:tcPr>
          <w:p w14:paraId="75E47544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统计值</w:t>
            </w:r>
          </w:p>
        </w:tc>
      </w:tr>
      <w:tr w14:paraId="63389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3AE0CD9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history 留存轮数</w:t>
            </w:r>
          </w:p>
        </w:tc>
        <w:tc>
          <w:tcPr>
            <w:tcW w:w="6463" w:type="dxa"/>
            <w:vAlign w:val="center"/>
          </w:tcPr>
          <w:p w14:paraId="7722C15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50</w:t>
            </w:r>
          </w:p>
        </w:tc>
      </w:tr>
      <w:tr w14:paraId="4DFF0D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7CB626B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最佳验证 mIoU 轮次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4CAD802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49</w:t>
            </w:r>
          </w:p>
        </w:tc>
      </w:tr>
      <w:tr w14:paraId="68252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3C38F96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最佳验证 mIoU（原精度）</w:t>
            </w:r>
          </w:p>
        </w:tc>
        <w:tc>
          <w:tcPr>
            <w:tcW w:w="6463" w:type="dxa"/>
            <w:vAlign w:val="center"/>
          </w:tcPr>
          <w:p w14:paraId="276C2CF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0.7363839485338309</w:t>
            </w:r>
          </w:p>
        </w:tc>
      </w:tr>
      <w:tr w14:paraId="66931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4DBBC78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最佳 mIoU 同轮 Dice（原精度）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6D451EB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0.8359318054736654</w:t>
            </w:r>
          </w:p>
        </w:tc>
      </w:tr>
      <w:tr w14:paraId="757D7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5EB81F9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最后记录轮次</w:t>
            </w:r>
          </w:p>
        </w:tc>
        <w:tc>
          <w:tcPr>
            <w:tcW w:w="6463" w:type="dxa"/>
            <w:vAlign w:val="center"/>
          </w:tcPr>
          <w:p w14:paraId="284C44D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50</w:t>
            </w:r>
          </w:p>
        </w:tc>
      </w:tr>
      <w:tr w14:paraId="41DDF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052983B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最后轮 train_loss / val_loss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4DCED6B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0.37209192021853393 / 0.49196352256882575</w:t>
            </w:r>
          </w:p>
        </w:tc>
      </w:tr>
      <w:tr w14:paraId="4E97B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60AEA48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最后轮 val_miou / val_mdice</w:t>
            </w:r>
          </w:p>
        </w:tc>
        <w:tc>
          <w:tcPr>
            <w:tcW w:w="6463" w:type="dxa"/>
            <w:vAlign w:val="center"/>
          </w:tcPr>
          <w:p w14:paraId="1F1834E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0.7234123156027867 / 0.8255646185104238</w:t>
            </w:r>
          </w:p>
        </w:tc>
      </w:tr>
    </w:tbl>
    <w:p w14:paraId="00DA3A7A">
      <w:pPr>
        <w:spacing w:after="40"/>
      </w:pPr>
    </w:p>
    <w:p w14:paraId="73A39CD7">
      <w:r>
        <w:t>文件位置：experiments/runs/mix_w02_seed43/。完整逐轮数字位于 history.csv；本报告统计关键结果，不把数百行原日志重复排入正文。</w:t>
      </w:r>
    </w:p>
    <w:p w14:paraId="0FDF9B07">
      <w:pPr>
        <w:pStyle w:val="4"/>
      </w:pPr>
      <w:r>
        <w:t>R14  mix_w02_seed44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463"/>
      </w:tblGrid>
      <w:tr w14:paraId="42177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02" w:type="dxa"/>
            <w:shd w:val="clear" w:color="auto" w:fill="16324F"/>
            <w:vAlign w:val="center"/>
          </w:tcPr>
          <w:p w14:paraId="29501D7B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参数字段</w:t>
            </w:r>
          </w:p>
        </w:tc>
        <w:tc>
          <w:tcPr>
            <w:tcW w:w="6463" w:type="dxa"/>
            <w:shd w:val="clear" w:color="auto" w:fill="16324F"/>
            <w:vAlign w:val="center"/>
          </w:tcPr>
          <w:p w14:paraId="1CC80159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留存值</w:t>
            </w:r>
          </w:p>
        </w:tc>
      </w:tr>
      <w:tr w14:paraId="22B1A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7B5EDD8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name</w:t>
            </w:r>
          </w:p>
        </w:tc>
        <w:tc>
          <w:tcPr>
            <w:tcW w:w="6463" w:type="dxa"/>
            <w:vAlign w:val="center"/>
          </w:tcPr>
          <w:p w14:paraId="731FB03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mix_w02_seed44</w:t>
            </w:r>
          </w:p>
        </w:tc>
      </w:tr>
      <w:tr w14:paraId="35C1D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3D71BCE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image_size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3BC54A2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256</w:t>
            </w:r>
          </w:p>
        </w:tc>
      </w:tr>
      <w:tr w14:paraId="76F97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33569F1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augmentation</w:t>
            </w:r>
          </w:p>
        </w:tc>
        <w:tc>
          <w:tcPr>
            <w:tcW w:w="6463" w:type="dxa"/>
            <w:vAlign w:val="center"/>
          </w:tcPr>
          <w:p w14:paraId="604EC16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none</w:t>
            </w:r>
          </w:p>
        </w:tc>
      </w:tr>
      <w:tr w14:paraId="53F1B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68248AB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loss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1D80B9B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ce_dice_tversky</w:t>
            </w:r>
          </w:p>
        </w:tc>
      </w:tr>
      <w:tr w14:paraId="6A763C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5D1C1D6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loss_parameters.tversky_weight</w:t>
            </w:r>
          </w:p>
        </w:tc>
        <w:tc>
          <w:tcPr>
            <w:tcW w:w="6463" w:type="dxa"/>
            <w:vAlign w:val="center"/>
          </w:tcPr>
          <w:p w14:paraId="44D5BA3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0.2</w:t>
            </w:r>
          </w:p>
        </w:tc>
      </w:tr>
      <w:tr w14:paraId="7DC78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38A08B0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loss_parameters.tversky_alpha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2263C3A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0.3</w:t>
            </w:r>
          </w:p>
        </w:tc>
      </w:tr>
      <w:tr w14:paraId="02E92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18BFF50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loss_parameters.tversky_beta</w:t>
            </w:r>
          </w:p>
        </w:tc>
        <w:tc>
          <w:tcPr>
            <w:tcW w:w="6463" w:type="dxa"/>
            <w:vAlign w:val="center"/>
          </w:tcPr>
          <w:p w14:paraId="26ED628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0.7</w:t>
            </w:r>
          </w:p>
        </w:tc>
      </w:tr>
      <w:tr w14:paraId="7338B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2229AB3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epochs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64BFB7F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50</w:t>
            </w:r>
          </w:p>
        </w:tc>
      </w:tr>
      <w:tr w14:paraId="71E60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0EFD1F0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batch_size</w:t>
            </w:r>
          </w:p>
        </w:tc>
        <w:tc>
          <w:tcPr>
            <w:tcW w:w="6463" w:type="dxa"/>
            <w:vAlign w:val="center"/>
          </w:tcPr>
          <w:p w14:paraId="5BB5996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8</w:t>
            </w:r>
          </w:p>
        </w:tc>
      </w:tr>
      <w:tr w14:paraId="6B2709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6BEC52B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dynamic_class_weights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0883DED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[0.0751114934682846, 0.10834047943353653, 0.7539530992507935, 2.396482229232788, 1.733272671699524, 0.9328400492668152]</w:t>
            </w:r>
          </w:p>
        </w:tc>
      </w:tr>
      <w:tr w14:paraId="426463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5B1221B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train_samples</w:t>
            </w:r>
          </w:p>
        </w:tc>
        <w:tc>
          <w:tcPr>
            <w:tcW w:w="6463" w:type="dxa"/>
            <w:vAlign w:val="center"/>
          </w:tcPr>
          <w:p w14:paraId="7589FBD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1148</w:t>
            </w:r>
          </w:p>
        </w:tc>
      </w:tr>
      <w:tr w14:paraId="305152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315C9D9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val_samples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7C41208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246</w:t>
            </w:r>
          </w:p>
        </w:tc>
      </w:tr>
    </w:tbl>
    <w:p w14:paraId="62DE7CED">
      <w:pPr>
        <w:spacing w:after="40"/>
      </w:pPr>
    </w:p>
    <w:p w14:paraId="27756F93">
      <w:r>
        <w:t>配置留存状态：无运行配置快照。日志：缺少可用真实日志。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463"/>
      </w:tblGrid>
      <w:tr w14:paraId="34FD8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02" w:type="dxa"/>
            <w:shd w:val="clear" w:color="auto" w:fill="16324F"/>
            <w:vAlign w:val="center"/>
          </w:tcPr>
          <w:p w14:paraId="309C0708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结果字段</w:t>
            </w:r>
          </w:p>
        </w:tc>
        <w:tc>
          <w:tcPr>
            <w:tcW w:w="6463" w:type="dxa"/>
            <w:shd w:val="clear" w:color="auto" w:fill="16324F"/>
            <w:vAlign w:val="center"/>
          </w:tcPr>
          <w:p w14:paraId="4AE7AEC7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统计值</w:t>
            </w:r>
          </w:p>
        </w:tc>
      </w:tr>
      <w:tr w14:paraId="2CAA4B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28A8A57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history 留存轮数</w:t>
            </w:r>
          </w:p>
        </w:tc>
        <w:tc>
          <w:tcPr>
            <w:tcW w:w="6463" w:type="dxa"/>
            <w:vAlign w:val="center"/>
          </w:tcPr>
          <w:p w14:paraId="36DAB19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47</w:t>
            </w:r>
          </w:p>
        </w:tc>
      </w:tr>
      <w:tr w14:paraId="76523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328FD75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最佳验证 mIoU 轮次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03377EE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37</w:t>
            </w:r>
          </w:p>
        </w:tc>
      </w:tr>
      <w:tr w14:paraId="1E6EBD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66C430B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最佳验证 mIoU（原精度）</w:t>
            </w:r>
          </w:p>
        </w:tc>
        <w:tc>
          <w:tcPr>
            <w:tcW w:w="6463" w:type="dxa"/>
            <w:vAlign w:val="center"/>
          </w:tcPr>
          <w:p w14:paraId="78EB36C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0.7224553160722871</w:t>
            </w:r>
          </w:p>
        </w:tc>
      </w:tr>
      <w:tr w14:paraId="08023A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1BE6950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最佳 mIoU 同轮 Dice（原精度）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03B217C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0.8249657847741717</w:t>
            </w:r>
          </w:p>
        </w:tc>
      </w:tr>
      <w:tr w14:paraId="15D58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0650AE4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最后记录轮次</w:t>
            </w:r>
          </w:p>
        </w:tc>
        <w:tc>
          <w:tcPr>
            <w:tcW w:w="6463" w:type="dxa"/>
            <w:vAlign w:val="center"/>
          </w:tcPr>
          <w:p w14:paraId="67C52E4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47</w:t>
            </w:r>
          </w:p>
        </w:tc>
      </w:tr>
      <w:tr w14:paraId="3223B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3C7B35A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最后轮 train_loss / val_loss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0B209C0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0.39656239396168125 / 0.5034652732072338</w:t>
            </w:r>
          </w:p>
        </w:tc>
      </w:tr>
      <w:tr w14:paraId="55D63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07637F4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最后轮 val_miou / val_mdice</w:t>
            </w:r>
          </w:p>
        </w:tc>
        <w:tc>
          <w:tcPr>
            <w:tcW w:w="6463" w:type="dxa"/>
            <w:vAlign w:val="center"/>
          </w:tcPr>
          <w:p w14:paraId="3DE4C30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0.7189757020496185 / 0.8218421135690045</w:t>
            </w:r>
          </w:p>
        </w:tc>
      </w:tr>
    </w:tbl>
    <w:p w14:paraId="0CDE04CE">
      <w:pPr>
        <w:spacing w:after="40"/>
      </w:pPr>
    </w:p>
    <w:p w14:paraId="1AA9883B">
      <w:r>
        <w:t>文件位置：experiments/runs/mix_w02_seed44/。完整逐轮数字位于 history.csv；本报告统计关键结果，不把数百行原日志重复排入正文。</w:t>
      </w:r>
    </w:p>
    <w:p w14:paraId="29423EAA">
      <w:pPr>
        <w:pStyle w:val="4"/>
      </w:pPr>
      <w:r>
        <w:t>R15  mix_w02_seed45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463"/>
      </w:tblGrid>
      <w:tr w14:paraId="441C8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02" w:type="dxa"/>
            <w:shd w:val="clear" w:color="auto" w:fill="16324F"/>
            <w:vAlign w:val="center"/>
          </w:tcPr>
          <w:p w14:paraId="0D54AC97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参数字段</w:t>
            </w:r>
          </w:p>
        </w:tc>
        <w:tc>
          <w:tcPr>
            <w:tcW w:w="6463" w:type="dxa"/>
            <w:shd w:val="clear" w:color="auto" w:fill="16324F"/>
            <w:vAlign w:val="center"/>
          </w:tcPr>
          <w:p w14:paraId="58D207F4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留存值</w:t>
            </w:r>
          </w:p>
        </w:tc>
      </w:tr>
      <w:tr w14:paraId="52FE6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14546B6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name</w:t>
            </w:r>
          </w:p>
        </w:tc>
        <w:tc>
          <w:tcPr>
            <w:tcW w:w="6463" w:type="dxa"/>
            <w:vAlign w:val="center"/>
          </w:tcPr>
          <w:p w14:paraId="6DDD55F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mix_w02_seed45</w:t>
            </w:r>
          </w:p>
        </w:tc>
      </w:tr>
      <w:tr w14:paraId="43F8A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434B92D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image_size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431D1D3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256</w:t>
            </w:r>
          </w:p>
        </w:tc>
      </w:tr>
      <w:tr w14:paraId="7C46B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515D437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augmentation</w:t>
            </w:r>
          </w:p>
        </w:tc>
        <w:tc>
          <w:tcPr>
            <w:tcW w:w="6463" w:type="dxa"/>
            <w:vAlign w:val="center"/>
          </w:tcPr>
          <w:p w14:paraId="4EF0A2D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none</w:t>
            </w:r>
          </w:p>
        </w:tc>
      </w:tr>
      <w:tr w14:paraId="0D172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43E8957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loss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1681B45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ce_dice_tversky</w:t>
            </w:r>
          </w:p>
        </w:tc>
      </w:tr>
      <w:tr w14:paraId="334A8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2597CB3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loss_parameters.tversky_weight</w:t>
            </w:r>
          </w:p>
        </w:tc>
        <w:tc>
          <w:tcPr>
            <w:tcW w:w="6463" w:type="dxa"/>
            <w:vAlign w:val="center"/>
          </w:tcPr>
          <w:p w14:paraId="48A51A5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0.2</w:t>
            </w:r>
          </w:p>
        </w:tc>
      </w:tr>
      <w:tr w14:paraId="5AE6C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0797527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loss_parameters.tversky_alpha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68B8EF4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0.3</w:t>
            </w:r>
          </w:p>
        </w:tc>
      </w:tr>
      <w:tr w14:paraId="550CC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72250BF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loss_parameters.tversky_beta</w:t>
            </w:r>
          </w:p>
        </w:tc>
        <w:tc>
          <w:tcPr>
            <w:tcW w:w="6463" w:type="dxa"/>
            <w:vAlign w:val="center"/>
          </w:tcPr>
          <w:p w14:paraId="74D69AE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0.7</w:t>
            </w:r>
          </w:p>
        </w:tc>
      </w:tr>
      <w:tr w14:paraId="528A1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546D14A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epochs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7234495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50</w:t>
            </w:r>
          </w:p>
        </w:tc>
      </w:tr>
      <w:tr w14:paraId="3031A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3FB9438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batch_size</w:t>
            </w:r>
          </w:p>
        </w:tc>
        <w:tc>
          <w:tcPr>
            <w:tcW w:w="6463" w:type="dxa"/>
            <w:vAlign w:val="center"/>
          </w:tcPr>
          <w:p w14:paraId="11D67CE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8</w:t>
            </w:r>
          </w:p>
        </w:tc>
      </w:tr>
      <w:tr w14:paraId="7B7FB4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7EC67D4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dynamic_class_weights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1B0F0F9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[0.0751114934682846, 0.10834047943353653, 0.7539530992507935, 2.396482229232788, 1.733272671699524, 0.9328400492668152]</w:t>
            </w:r>
          </w:p>
        </w:tc>
      </w:tr>
      <w:tr w14:paraId="13628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06D8171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train_samples</w:t>
            </w:r>
          </w:p>
        </w:tc>
        <w:tc>
          <w:tcPr>
            <w:tcW w:w="6463" w:type="dxa"/>
            <w:vAlign w:val="center"/>
          </w:tcPr>
          <w:p w14:paraId="4718FDC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1148</w:t>
            </w:r>
          </w:p>
        </w:tc>
      </w:tr>
      <w:tr w14:paraId="640B28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24475EB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val_samples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445A195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246</w:t>
            </w:r>
          </w:p>
        </w:tc>
      </w:tr>
    </w:tbl>
    <w:p w14:paraId="38069E7D">
      <w:pPr>
        <w:spacing w:after="40"/>
      </w:pPr>
    </w:p>
    <w:p w14:paraId="1EF4FA83">
      <w:r>
        <w:t>配置留存状态：未核实配置副本。日志：缺少可用真实日志。</w:t>
      </w:r>
    </w:p>
    <w:p w14:paraId="58359D93">
      <w:r>
        <w:t>未核实副本的字段，不能独立证明实际执行：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463"/>
      </w:tblGrid>
      <w:tr w14:paraId="5D478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02" w:type="dxa"/>
            <w:shd w:val="clear" w:color="auto" w:fill="16324F"/>
            <w:vAlign w:val="center"/>
          </w:tcPr>
          <w:p w14:paraId="054948C9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配置字段</w:t>
            </w:r>
          </w:p>
        </w:tc>
        <w:tc>
          <w:tcPr>
            <w:tcW w:w="6463" w:type="dxa"/>
            <w:shd w:val="clear" w:color="auto" w:fill="16324F"/>
            <w:vAlign w:val="center"/>
          </w:tcPr>
          <w:p w14:paraId="0D826286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留存值</w:t>
            </w:r>
          </w:p>
        </w:tc>
      </w:tr>
      <w:tr w14:paraId="4DEA8A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6CBF656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seed</w:t>
            </w:r>
          </w:p>
        </w:tc>
        <w:tc>
          <w:tcPr>
            <w:tcW w:w="6463" w:type="dxa"/>
            <w:vAlign w:val="center"/>
          </w:tcPr>
          <w:p w14:paraId="0FB534D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45</w:t>
            </w:r>
          </w:p>
        </w:tc>
      </w:tr>
      <w:tr w14:paraId="0AE24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30FE0BA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dataset_root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1472110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data/ATLDSD</w:t>
            </w:r>
          </w:p>
        </w:tc>
      </w:tr>
    </w:tbl>
    <w:p w14:paraId="10C595D8">
      <w:pPr>
        <w:spacing w:after="4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463"/>
      </w:tblGrid>
      <w:tr w14:paraId="519FA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02" w:type="dxa"/>
            <w:shd w:val="clear" w:color="auto" w:fill="16324F"/>
            <w:vAlign w:val="center"/>
          </w:tcPr>
          <w:p w14:paraId="5311C788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结果字段</w:t>
            </w:r>
          </w:p>
        </w:tc>
        <w:tc>
          <w:tcPr>
            <w:tcW w:w="6463" w:type="dxa"/>
            <w:shd w:val="clear" w:color="auto" w:fill="16324F"/>
            <w:vAlign w:val="center"/>
          </w:tcPr>
          <w:p w14:paraId="5D31D5A4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统计值</w:t>
            </w:r>
          </w:p>
        </w:tc>
      </w:tr>
      <w:tr w14:paraId="09C10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77F3319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history 留存轮数</w:t>
            </w:r>
          </w:p>
        </w:tc>
        <w:tc>
          <w:tcPr>
            <w:tcW w:w="6463" w:type="dxa"/>
            <w:vAlign w:val="center"/>
          </w:tcPr>
          <w:p w14:paraId="110190B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50</w:t>
            </w:r>
          </w:p>
        </w:tc>
      </w:tr>
      <w:tr w14:paraId="05FC7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2676FD1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最佳验证 mIoU 轮次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62FD6C9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44</w:t>
            </w:r>
          </w:p>
        </w:tc>
      </w:tr>
      <w:tr w14:paraId="19FC15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66FC501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最佳验证 mIoU（原精度）</w:t>
            </w:r>
          </w:p>
        </w:tc>
        <w:tc>
          <w:tcPr>
            <w:tcW w:w="6463" w:type="dxa"/>
            <w:vAlign w:val="center"/>
          </w:tcPr>
          <w:p w14:paraId="5C9CBBE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0.7314693682397335</w:t>
            </w:r>
          </w:p>
        </w:tc>
      </w:tr>
      <w:tr w14:paraId="080402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28CF703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最佳 mIoU 同轮 Dice（原精度）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3D1569C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0.8313492638190154</w:t>
            </w:r>
          </w:p>
        </w:tc>
      </w:tr>
      <w:tr w14:paraId="07D629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64B4D6D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最后记录轮次</w:t>
            </w:r>
          </w:p>
        </w:tc>
        <w:tc>
          <w:tcPr>
            <w:tcW w:w="6463" w:type="dxa"/>
            <w:vAlign w:val="center"/>
          </w:tcPr>
          <w:p w14:paraId="7221172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50</w:t>
            </w:r>
          </w:p>
        </w:tc>
      </w:tr>
      <w:tr w14:paraId="2FD84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6522EF9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最后轮 train_loss / val_loss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739DB45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0.37382921669632196 / 0.4694236127599593</w:t>
            </w:r>
          </w:p>
        </w:tc>
      </w:tr>
      <w:tr w14:paraId="64AE52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6FC330D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最后轮 val_miou / val_mdice</w:t>
            </w:r>
          </w:p>
        </w:tc>
        <w:tc>
          <w:tcPr>
            <w:tcW w:w="6463" w:type="dxa"/>
            <w:vAlign w:val="center"/>
          </w:tcPr>
          <w:p w14:paraId="5838C6A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0.7258037716520994 / 0.8275546110745182</w:t>
            </w:r>
          </w:p>
        </w:tc>
      </w:tr>
    </w:tbl>
    <w:p w14:paraId="130082AE">
      <w:pPr>
        <w:spacing w:after="40"/>
      </w:pPr>
    </w:p>
    <w:p w14:paraId="1104F52E">
      <w:r>
        <w:t>文件位置：experiments/runs/mix_w02_seed45/。完整逐轮数字位于 history.csv；本报告统计关键结果，不把数百行原日志重复排入正文。</w:t>
      </w:r>
    </w:p>
    <w:p w14:paraId="04E385C6">
      <w:pPr>
        <w:pStyle w:val="4"/>
      </w:pPr>
      <w:r>
        <w:t>R16  mix_w02_seed45_complete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463"/>
      </w:tblGrid>
      <w:tr w14:paraId="2DD6D4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02" w:type="dxa"/>
            <w:shd w:val="clear" w:color="auto" w:fill="16324F"/>
            <w:vAlign w:val="center"/>
          </w:tcPr>
          <w:p w14:paraId="3A959D20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参数字段</w:t>
            </w:r>
          </w:p>
        </w:tc>
        <w:tc>
          <w:tcPr>
            <w:tcW w:w="6463" w:type="dxa"/>
            <w:shd w:val="clear" w:color="auto" w:fill="16324F"/>
            <w:vAlign w:val="center"/>
          </w:tcPr>
          <w:p w14:paraId="70D0DCDA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留存值</w:t>
            </w:r>
          </w:p>
        </w:tc>
      </w:tr>
      <w:tr w14:paraId="006929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24BD3DE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name</w:t>
            </w:r>
          </w:p>
        </w:tc>
        <w:tc>
          <w:tcPr>
            <w:tcW w:w="6463" w:type="dxa"/>
            <w:vAlign w:val="center"/>
          </w:tcPr>
          <w:p w14:paraId="7B56FD3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mix_w02_seed45_complete</w:t>
            </w:r>
          </w:p>
        </w:tc>
      </w:tr>
      <w:tr w14:paraId="68F7D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0E8B75A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seed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16CD922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45</w:t>
            </w:r>
          </w:p>
        </w:tc>
      </w:tr>
      <w:tr w14:paraId="314923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5501E83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image_size</w:t>
            </w:r>
          </w:p>
        </w:tc>
        <w:tc>
          <w:tcPr>
            <w:tcW w:w="6463" w:type="dxa"/>
            <w:vAlign w:val="center"/>
          </w:tcPr>
          <w:p w14:paraId="522A1C5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256</w:t>
            </w:r>
          </w:p>
        </w:tc>
      </w:tr>
      <w:tr w14:paraId="206DE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0AF0719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augmentation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4EDF243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none</w:t>
            </w:r>
          </w:p>
        </w:tc>
      </w:tr>
      <w:tr w14:paraId="7DBD5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763823C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loss</w:t>
            </w:r>
          </w:p>
        </w:tc>
        <w:tc>
          <w:tcPr>
            <w:tcW w:w="6463" w:type="dxa"/>
            <w:vAlign w:val="center"/>
          </w:tcPr>
          <w:p w14:paraId="7E94B70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ce_dice_tversky</w:t>
            </w:r>
          </w:p>
        </w:tc>
      </w:tr>
      <w:tr w14:paraId="089219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5DBF573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loss_parameters.tversky_weight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6935B69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0.2</w:t>
            </w:r>
          </w:p>
        </w:tc>
      </w:tr>
      <w:tr w14:paraId="7AEBE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06BCF28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loss_parameters.tversky_alpha</w:t>
            </w:r>
          </w:p>
        </w:tc>
        <w:tc>
          <w:tcPr>
            <w:tcW w:w="6463" w:type="dxa"/>
            <w:vAlign w:val="center"/>
          </w:tcPr>
          <w:p w14:paraId="216EDBF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0.3</w:t>
            </w:r>
          </w:p>
        </w:tc>
      </w:tr>
      <w:tr w14:paraId="3227C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20A2A2C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loss_parameters.tversky_beta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0AE3CCE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0.7</w:t>
            </w:r>
          </w:p>
        </w:tc>
      </w:tr>
      <w:tr w14:paraId="72BCD5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2E7F058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epochs</w:t>
            </w:r>
          </w:p>
        </w:tc>
        <w:tc>
          <w:tcPr>
            <w:tcW w:w="6463" w:type="dxa"/>
            <w:vAlign w:val="center"/>
          </w:tcPr>
          <w:p w14:paraId="2C657D6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50</w:t>
            </w:r>
          </w:p>
        </w:tc>
      </w:tr>
      <w:tr w14:paraId="7EC0A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5BD1AFF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batch_size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605A382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8</w:t>
            </w:r>
          </w:p>
        </w:tc>
      </w:tr>
      <w:tr w14:paraId="78E55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2B10A8D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learning_rate</w:t>
            </w:r>
          </w:p>
        </w:tc>
        <w:tc>
          <w:tcPr>
            <w:tcW w:w="6463" w:type="dxa"/>
            <w:vAlign w:val="center"/>
          </w:tcPr>
          <w:p w14:paraId="69C8E04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0.001</w:t>
            </w:r>
          </w:p>
        </w:tc>
      </w:tr>
      <w:tr w14:paraId="6D97B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6FB76A1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weight_decay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0404F62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0.0001</w:t>
            </w:r>
          </w:p>
        </w:tc>
      </w:tr>
      <w:tr w14:paraId="06932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09D0CED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early_stopping_patience</w:t>
            </w:r>
          </w:p>
        </w:tc>
        <w:tc>
          <w:tcPr>
            <w:tcW w:w="6463" w:type="dxa"/>
            <w:vAlign w:val="center"/>
          </w:tcPr>
          <w:p w14:paraId="4222C26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10</w:t>
            </w:r>
          </w:p>
        </w:tc>
      </w:tr>
      <w:tr w14:paraId="54DE7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510357C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workers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4603792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4</w:t>
            </w:r>
          </w:p>
        </w:tc>
      </w:tr>
      <w:tr w14:paraId="5EAD31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1D874F9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dynamic_class_weights</w:t>
            </w:r>
          </w:p>
        </w:tc>
        <w:tc>
          <w:tcPr>
            <w:tcW w:w="6463" w:type="dxa"/>
            <w:vAlign w:val="center"/>
          </w:tcPr>
          <w:p w14:paraId="109D4FE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[0.0751114934682846, 0.10834047943353653, 0.7539530992507935, 2.396482229232788, 1.733272671699524, 0.9328400492668152]</w:t>
            </w:r>
          </w:p>
        </w:tc>
      </w:tr>
      <w:tr w14:paraId="0BEFA5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228AF58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train_samples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4BF0071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1148</w:t>
            </w:r>
          </w:p>
        </w:tc>
      </w:tr>
      <w:tr w14:paraId="5D5B7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7075BEE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val_samples</w:t>
            </w:r>
          </w:p>
        </w:tc>
        <w:tc>
          <w:tcPr>
            <w:tcW w:w="6463" w:type="dxa"/>
            <w:vAlign w:val="center"/>
          </w:tcPr>
          <w:p w14:paraId="210FE5D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246</w:t>
            </w:r>
          </w:p>
        </w:tc>
      </w:tr>
      <w:tr w14:paraId="29EB6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02553CC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split_sha256.train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6B184AB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af1ed8a12ecc2f29160e17ed0c704c040452f30a181c4889310700804f482b8b</w:t>
            </w:r>
          </w:p>
        </w:tc>
      </w:tr>
      <w:tr w14:paraId="261D4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332A14C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split_sha256.val</w:t>
            </w:r>
          </w:p>
        </w:tc>
        <w:tc>
          <w:tcPr>
            <w:tcW w:w="6463" w:type="dxa"/>
            <w:vAlign w:val="center"/>
          </w:tcPr>
          <w:p w14:paraId="636D810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ef7b0e9d22486b54f2d8d3f4eeec3a95e656e155c187956bd00a5507befad397</w:t>
            </w:r>
          </w:p>
        </w:tc>
      </w:tr>
      <w:tr w14:paraId="7765B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6AD8D8C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split_sha256.test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18E67F4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3661cf70f58d7dad74a0fb71825f7c7121d45915fd105a00df4780f1ca9b0098</w:t>
            </w:r>
          </w:p>
        </w:tc>
      </w:tr>
    </w:tbl>
    <w:p w14:paraId="6F1015D3">
      <w:pPr>
        <w:spacing w:after="40"/>
      </w:pPr>
    </w:p>
    <w:p w14:paraId="1C73186F">
      <w:r>
        <w:t>配置留存状态：留存配置快照。日志：有训练数值摘录。</w:t>
      </w:r>
    </w:p>
    <w:p w14:paraId="7347FF5A">
      <w:r>
        <w:t>同目录配置快照字段：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463"/>
      </w:tblGrid>
      <w:tr w14:paraId="2B96F9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02" w:type="dxa"/>
            <w:shd w:val="clear" w:color="auto" w:fill="16324F"/>
            <w:vAlign w:val="center"/>
          </w:tcPr>
          <w:p w14:paraId="0CCBE986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配置字段</w:t>
            </w:r>
          </w:p>
        </w:tc>
        <w:tc>
          <w:tcPr>
            <w:tcW w:w="6463" w:type="dxa"/>
            <w:shd w:val="clear" w:color="auto" w:fill="16324F"/>
            <w:vAlign w:val="center"/>
          </w:tcPr>
          <w:p w14:paraId="260FA6C4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留存值</w:t>
            </w:r>
          </w:p>
        </w:tc>
      </w:tr>
      <w:tr w14:paraId="0AC77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5A919DD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seed</w:t>
            </w:r>
          </w:p>
        </w:tc>
        <w:tc>
          <w:tcPr>
            <w:tcW w:w="6463" w:type="dxa"/>
            <w:vAlign w:val="center"/>
          </w:tcPr>
          <w:p w14:paraId="76EC9FF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45</w:t>
            </w:r>
          </w:p>
        </w:tc>
      </w:tr>
      <w:tr w14:paraId="66165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73E974B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image_size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3C31528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256</w:t>
            </w:r>
          </w:p>
        </w:tc>
      </w:tr>
      <w:tr w14:paraId="44A7E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407F765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num_classes</w:t>
            </w:r>
          </w:p>
        </w:tc>
        <w:tc>
          <w:tcPr>
            <w:tcW w:w="6463" w:type="dxa"/>
            <w:vAlign w:val="center"/>
          </w:tcPr>
          <w:p w14:paraId="13BD028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6</w:t>
            </w:r>
          </w:p>
        </w:tc>
      </w:tr>
      <w:tr w14:paraId="5A36ED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66CDE7D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split.train_ratio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5E17863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0.7</w:t>
            </w:r>
          </w:p>
        </w:tc>
      </w:tr>
      <w:tr w14:paraId="21687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666AB55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split.val_ratio</w:t>
            </w:r>
          </w:p>
        </w:tc>
        <w:tc>
          <w:tcPr>
            <w:tcW w:w="6463" w:type="dxa"/>
            <w:vAlign w:val="center"/>
          </w:tcPr>
          <w:p w14:paraId="55702BE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0.15</w:t>
            </w:r>
          </w:p>
        </w:tc>
      </w:tr>
      <w:tr w14:paraId="646E1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54D9B5A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split.directory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0CD63E0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splits</w:t>
            </w:r>
          </w:p>
        </w:tc>
      </w:tr>
      <w:tr w14:paraId="7379CB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21B0082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training.epochs</w:t>
            </w:r>
          </w:p>
        </w:tc>
        <w:tc>
          <w:tcPr>
            <w:tcW w:w="6463" w:type="dxa"/>
            <w:vAlign w:val="center"/>
          </w:tcPr>
          <w:p w14:paraId="566FB5E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50</w:t>
            </w:r>
          </w:p>
        </w:tc>
      </w:tr>
      <w:tr w14:paraId="0C7735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20FC176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training.batch_size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725826A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8</w:t>
            </w:r>
          </w:p>
        </w:tc>
      </w:tr>
      <w:tr w14:paraId="07A47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62CF389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training.learning_rate</w:t>
            </w:r>
          </w:p>
        </w:tc>
        <w:tc>
          <w:tcPr>
            <w:tcW w:w="6463" w:type="dxa"/>
            <w:vAlign w:val="center"/>
          </w:tcPr>
          <w:p w14:paraId="48D42F7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0.001</w:t>
            </w:r>
          </w:p>
        </w:tc>
      </w:tr>
      <w:tr w14:paraId="74F6A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723489B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training.workers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0792B97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4</w:t>
            </w:r>
          </w:p>
        </w:tc>
      </w:tr>
      <w:tr w14:paraId="43234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3AF5F16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training.early_stopping_patience</w:t>
            </w:r>
          </w:p>
        </w:tc>
        <w:tc>
          <w:tcPr>
            <w:tcW w:w="6463" w:type="dxa"/>
            <w:vAlign w:val="center"/>
          </w:tcPr>
          <w:p w14:paraId="142453D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10</w:t>
            </w:r>
          </w:p>
        </w:tc>
      </w:tr>
      <w:tr w14:paraId="4677C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2DB3B07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training.weight_decay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3C6413B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0.0001</w:t>
            </w:r>
          </w:p>
        </w:tc>
      </w:tr>
      <w:tr w14:paraId="419C2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755CA9F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evaluation.batch_size</w:t>
            </w:r>
          </w:p>
        </w:tc>
        <w:tc>
          <w:tcPr>
            <w:tcW w:w="6463" w:type="dxa"/>
            <w:vAlign w:val="center"/>
          </w:tcPr>
          <w:p w14:paraId="0407F7D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8</w:t>
            </w:r>
          </w:p>
        </w:tc>
      </w:tr>
      <w:tr w14:paraId="493C85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3C0DB13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evaluation.weights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1F36F54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checkpoints/best_unet.pth</w:t>
            </w:r>
          </w:p>
        </w:tc>
      </w:tr>
      <w:tr w14:paraId="3BB17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1DEE261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experiment.augmentation</w:t>
            </w:r>
          </w:p>
        </w:tc>
        <w:tc>
          <w:tcPr>
            <w:tcW w:w="6463" w:type="dxa"/>
            <w:vAlign w:val="center"/>
          </w:tcPr>
          <w:p w14:paraId="2FC5784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none</w:t>
            </w:r>
          </w:p>
        </w:tc>
      </w:tr>
      <w:tr w14:paraId="6B9E7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66F8325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experiment.loss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11823ED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ce_dice_tversky</w:t>
            </w:r>
          </w:p>
        </w:tc>
      </w:tr>
      <w:tr w14:paraId="33097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0E861EE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experiment.loss_parameters.tversky_weight</w:t>
            </w:r>
          </w:p>
        </w:tc>
        <w:tc>
          <w:tcPr>
            <w:tcW w:w="6463" w:type="dxa"/>
            <w:vAlign w:val="center"/>
          </w:tcPr>
          <w:p w14:paraId="0391D7E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0.2</w:t>
            </w:r>
          </w:p>
        </w:tc>
      </w:tr>
      <w:tr w14:paraId="782A9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0DFD4BB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experiment.loss_parameters.tversky_alpha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1BCD2DA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0.3</w:t>
            </w:r>
          </w:p>
        </w:tc>
      </w:tr>
      <w:tr w14:paraId="4FC1B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593E174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experiment.loss_parameters.tversky_beta</w:t>
            </w:r>
          </w:p>
        </w:tc>
        <w:tc>
          <w:tcPr>
            <w:tcW w:w="6463" w:type="dxa"/>
            <w:vAlign w:val="center"/>
          </w:tcPr>
          <w:p w14:paraId="3A34F47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0.7</w:t>
            </w:r>
          </w:p>
        </w:tc>
      </w:tr>
      <w:tr w14:paraId="3FCB6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4411AC2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dataset_root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1E92CA9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data/ATLDSD</w:t>
            </w:r>
          </w:p>
        </w:tc>
      </w:tr>
    </w:tbl>
    <w:p w14:paraId="1AA30C30">
      <w:pPr>
        <w:spacing w:after="4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463"/>
      </w:tblGrid>
      <w:tr w14:paraId="6E7649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02" w:type="dxa"/>
            <w:shd w:val="clear" w:color="auto" w:fill="16324F"/>
            <w:vAlign w:val="center"/>
          </w:tcPr>
          <w:p w14:paraId="56381404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结果字段</w:t>
            </w:r>
          </w:p>
        </w:tc>
        <w:tc>
          <w:tcPr>
            <w:tcW w:w="6463" w:type="dxa"/>
            <w:shd w:val="clear" w:color="auto" w:fill="16324F"/>
            <w:vAlign w:val="center"/>
          </w:tcPr>
          <w:p w14:paraId="69CCF7CC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统计值</w:t>
            </w:r>
          </w:p>
        </w:tc>
      </w:tr>
      <w:tr w14:paraId="7F1D0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70044EC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history 留存轮数</w:t>
            </w:r>
          </w:p>
        </w:tc>
        <w:tc>
          <w:tcPr>
            <w:tcW w:w="6463" w:type="dxa"/>
            <w:vAlign w:val="center"/>
          </w:tcPr>
          <w:p w14:paraId="5C858EE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50</w:t>
            </w:r>
          </w:p>
        </w:tc>
      </w:tr>
      <w:tr w14:paraId="3BE3E5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5EDB711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最佳验证 mIoU 轮次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77E57A7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42</w:t>
            </w:r>
          </w:p>
        </w:tc>
      </w:tr>
      <w:tr w14:paraId="1BDC9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14088E0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最佳验证 mIoU（原精度）</w:t>
            </w:r>
          </w:p>
        </w:tc>
        <w:tc>
          <w:tcPr>
            <w:tcW w:w="6463" w:type="dxa"/>
            <w:vAlign w:val="center"/>
          </w:tcPr>
          <w:p w14:paraId="423A90A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0.7220566307130323</w:t>
            </w:r>
          </w:p>
        </w:tc>
      </w:tr>
      <w:tr w14:paraId="510526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49B4910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最佳 mIoU 同轮 Dice（原精度）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26954BE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0.8239744922781188</w:t>
            </w:r>
          </w:p>
        </w:tc>
      </w:tr>
      <w:tr w14:paraId="595E2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5B2C58F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最后记录轮次</w:t>
            </w:r>
          </w:p>
        </w:tc>
        <w:tc>
          <w:tcPr>
            <w:tcW w:w="6463" w:type="dxa"/>
            <w:vAlign w:val="center"/>
          </w:tcPr>
          <w:p w14:paraId="2EA9DC2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50</w:t>
            </w:r>
          </w:p>
        </w:tc>
      </w:tr>
      <w:tr w14:paraId="5364C6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4C57693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最后轮 train_loss / val_loss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6606E4F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0.3874710492996706 / 0.5049064534325753</w:t>
            </w:r>
          </w:p>
        </w:tc>
      </w:tr>
      <w:tr w14:paraId="05E43A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46C9856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最后轮 val_miou / val_mdice</w:t>
            </w:r>
          </w:p>
        </w:tc>
        <w:tc>
          <w:tcPr>
            <w:tcW w:w="6463" w:type="dxa"/>
            <w:vAlign w:val="center"/>
          </w:tcPr>
          <w:p w14:paraId="6B54D39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0.7126224264909489 / 0.8167958657568448</w:t>
            </w:r>
          </w:p>
        </w:tc>
      </w:tr>
    </w:tbl>
    <w:p w14:paraId="27FA8914">
      <w:pPr>
        <w:spacing w:after="40"/>
      </w:pPr>
    </w:p>
    <w:p w14:paraId="2C727397">
      <w:r>
        <w:t>文件位置：experiments/runs/mix_w02_seed45_complete/。完整逐轮数字位于 history.csv；本报告统计关键结果，不把数百行原日志重复排入正文。</w:t>
      </w:r>
    </w:p>
    <w:p w14:paraId="0A885B13">
      <w:pPr>
        <w:pStyle w:val="3"/>
      </w:pPr>
      <w:r>
        <w:t>5. 全部聚合评估结果</w:t>
      </w:r>
    </w:p>
    <w:p w14:paraId="25C918D7">
      <w:r>
        <w:t>共 15 份去重后的报告，含验证和历史测试。每份均列总体、六类指标以及原混淆矩阵；矩阵行为真实类别、列为预测类别。分数采用小数表示，不是百分数或诊断置信度。</w:t>
      </w:r>
    </w:p>
    <w:p w14:paraId="7515FF98">
      <w:pPr>
        <w:pStyle w:val="4"/>
      </w:pPr>
      <w:r>
        <w:t>E01  legacy_finetune_evaluation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463"/>
      </w:tblGrid>
      <w:tr w14:paraId="13D87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02" w:type="dxa"/>
            <w:shd w:val="clear" w:color="auto" w:fill="16324F"/>
            <w:vAlign w:val="center"/>
          </w:tcPr>
          <w:p w14:paraId="5093A72A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报告字段</w:t>
            </w:r>
          </w:p>
        </w:tc>
        <w:tc>
          <w:tcPr>
            <w:tcW w:w="6463" w:type="dxa"/>
            <w:shd w:val="clear" w:color="auto" w:fill="16324F"/>
            <w:vAlign w:val="center"/>
          </w:tcPr>
          <w:p w14:paraId="0519C93C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值</w:t>
            </w:r>
          </w:p>
        </w:tc>
      </w:tr>
      <w:tr w14:paraId="0C662C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6F095B9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评估集合</w:t>
            </w:r>
          </w:p>
        </w:tc>
        <w:tc>
          <w:tcPr>
            <w:tcW w:w="6463" w:type="dxa"/>
            <w:vAlign w:val="center"/>
          </w:tcPr>
          <w:p w14:paraId="50DDFB8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test</w:t>
            </w:r>
          </w:p>
        </w:tc>
      </w:tr>
      <w:tr w14:paraId="2C0CBB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2347D9D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样本数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750924E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247</w:t>
            </w:r>
          </w:p>
        </w:tc>
      </w:tr>
      <w:tr w14:paraId="0C10FB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5263E5A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对应训练记录</w:t>
            </w:r>
          </w:p>
        </w:tc>
        <w:tc>
          <w:tcPr>
            <w:tcW w:w="6463" w:type="dxa"/>
            <w:vAlign w:val="center"/>
          </w:tcPr>
          <w:p w14:paraId="3F32E01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未确认；不归入 seed46 候选成绩</w:t>
            </w:r>
          </w:p>
        </w:tc>
      </w:tr>
      <w:tr w14:paraId="1E8E6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28899AB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checkpoint 轮次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764116E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53</w:t>
            </w:r>
          </w:p>
        </w:tc>
      </w:tr>
      <w:tr w14:paraId="213DC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72D4910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checkpoint 记录的验证 mIoU</w:t>
            </w:r>
          </w:p>
        </w:tc>
        <w:tc>
          <w:tcPr>
            <w:tcW w:w="6463" w:type="dxa"/>
            <w:vAlign w:val="center"/>
          </w:tcPr>
          <w:p w14:paraId="50F7200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未留存／未核实</w:t>
            </w:r>
          </w:p>
        </w:tc>
      </w:tr>
      <w:tr w14:paraId="358B8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00FCFA8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本次评估 mIoU / mDice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1DF7FFB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0.7422993567160961 / 0.8411648736188259</w:t>
            </w:r>
          </w:p>
        </w:tc>
      </w:tr>
      <w:tr w14:paraId="56C4AF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13825CE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pixel_accuracy</w:t>
            </w:r>
          </w:p>
        </w:tc>
        <w:tc>
          <w:tcPr>
            <w:tcW w:w="6463" w:type="dxa"/>
            <w:vAlign w:val="center"/>
          </w:tcPr>
          <w:p w14:paraId="5AA5A8A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0.97808837890625</w:t>
            </w:r>
          </w:p>
        </w:tc>
      </w:tr>
      <w:tr w14:paraId="12B90F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74F9431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设备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1394D69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未记录</w:t>
            </w:r>
          </w:p>
        </w:tc>
      </w:tr>
    </w:tbl>
    <w:p w14:paraId="69629880">
      <w:pPr>
        <w:spacing w:after="4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1191"/>
        <w:gridCol w:w="1191"/>
        <w:gridCol w:w="1191"/>
        <w:gridCol w:w="1191"/>
        <w:gridCol w:w="1191"/>
        <w:gridCol w:w="1928"/>
      </w:tblGrid>
      <w:tr w14:paraId="7022B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84" w:type="dxa"/>
            <w:shd w:val="clear" w:color="auto" w:fill="16324F"/>
            <w:vAlign w:val="center"/>
          </w:tcPr>
          <w:p w14:paraId="1036B0FC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ID / 类别</w:t>
            </w:r>
          </w:p>
        </w:tc>
        <w:tc>
          <w:tcPr>
            <w:tcW w:w="1191" w:type="dxa"/>
            <w:shd w:val="clear" w:color="auto" w:fill="16324F"/>
            <w:vAlign w:val="center"/>
          </w:tcPr>
          <w:p w14:paraId="1397C54D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IoU</w:t>
            </w:r>
          </w:p>
        </w:tc>
        <w:tc>
          <w:tcPr>
            <w:tcW w:w="1191" w:type="dxa"/>
            <w:shd w:val="clear" w:color="auto" w:fill="16324F"/>
            <w:vAlign w:val="center"/>
          </w:tcPr>
          <w:p w14:paraId="48DB60B8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Dice</w:t>
            </w:r>
          </w:p>
        </w:tc>
        <w:tc>
          <w:tcPr>
            <w:tcW w:w="1191" w:type="dxa"/>
            <w:shd w:val="clear" w:color="auto" w:fill="16324F"/>
            <w:vAlign w:val="center"/>
          </w:tcPr>
          <w:p w14:paraId="0CBD9F14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Precision</w:t>
            </w:r>
          </w:p>
        </w:tc>
        <w:tc>
          <w:tcPr>
            <w:tcW w:w="1191" w:type="dxa"/>
            <w:shd w:val="clear" w:color="auto" w:fill="16324F"/>
            <w:vAlign w:val="center"/>
          </w:tcPr>
          <w:p w14:paraId="33D185F8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Recall</w:t>
            </w:r>
          </w:p>
        </w:tc>
        <w:tc>
          <w:tcPr>
            <w:tcW w:w="1191" w:type="dxa"/>
            <w:shd w:val="clear" w:color="auto" w:fill="16324F"/>
            <w:vAlign w:val="center"/>
          </w:tcPr>
          <w:p w14:paraId="436590E0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F1</w:t>
            </w:r>
          </w:p>
        </w:tc>
        <w:tc>
          <w:tcPr>
            <w:tcW w:w="1928" w:type="dxa"/>
            <w:shd w:val="clear" w:color="auto" w:fill="16324F"/>
            <w:vAlign w:val="center"/>
          </w:tcPr>
          <w:p w14:paraId="00218ACB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真实像素数</w:t>
            </w:r>
          </w:p>
        </w:tc>
      </w:tr>
      <w:tr w14:paraId="67F08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77412E3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 背景</w:t>
            </w:r>
          </w:p>
        </w:tc>
        <w:tc>
          <w:tcPr>
            <w:tcW w:w="1191" w:type="dxa"/>
            <w:vAlign w:val="center"/>
          </w:tcPr>
          <w:p w14:paraId="2CC3771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0.976380</w:t>
            </w:r>
          </w:p>
        </w:tc>
        <w:tc>
          <w:tcPr>
            <w:tcW w:w="1191" w:type="dxa"/>
            <w:vAlign w:val="center"/>
          </w:tcPr>
          <w:p w14:paraId="395D779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0.988049</w:t>
            </w:r>
          </w:p>
        </w:tc>
        <w:tc>
          <w:tcPr>
            <w:tcW w:w="1191" w:type="dxa"/>
            <w:vAlign w:val="center"/>
          </w:tcPr>
          <w:p w14:paraId="42BC978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0.988482</w:t>
            </w:r>
          </w:p>
        </w:tc>
        <w:tc>
          <w:tcPr>
            <w:tcW w:w="1191" w:type="dxa"/>
            <w:vAlign w:val="center"/>
          </w:tcPr>
          <w:p w14:paraId="45858D4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0.987617</w:t>
            </w:r>
          </w:p>
        </w:tc>
        <w:tc>
          <w:tcPr>
            <w:tcW w:w="1191" w:type="dxa"/>
            <w:vAlign w:val="center"/>
          </w:tcPr>
          <w:p w14:paraId="7195EAC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0.988049</w:t>
            </w:r>
          </w:p>
        </w:tc>
        <w:tc>
          <w:tcPr>
            <w:tcW w:w="1928" w:type="dxa"/>
            <w:vAlign w:val="center"/>
          </w:tcPr>
          <w:p w14:paraId="3F3444B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10816389</w:t>
            </w:r>
          </w:p>
        </w:tc>
      </w:tr>
      <w:tr w14:paraId="3F22F4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0F5F8"/>
            <w:vAlign w:val="center"/>
          </w:tcPr>
          <w:p w14:paraId="7C0F742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 健康叶片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23DDBFE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0.933930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2315BAF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0.965836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35EBF94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0.970769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481D153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0.960953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5E3F9E1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0.965836</w:t>
            </w:r>
          </w:p>
        </w:tc>
        <w:tc>
          <w:tcPr>
            <w:tcW w:w="1928" w:type="dxa"/>
            <w:shd w:val="clear" w:color="auto" w:fill="F0F5F8"/>
            <w:vAlign w:val="center"/>
          </w:tcPr>
          <w:p w14:paraId="7C8F5BA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5124835</w:t>
            </w:r>
          </w:p>
        </w:tc>
      </w:tr>
      <w:tr w14:paraId="73542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5DCC775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2 锈病</w:t>
            </w:r>
          </w:p>
        </w:tc>
        <w:tc>
          <w:tcPr>
            <w:tcW w:w="1191" w:type="dxa"/>
            <w:vAlign w:val="center"/>
          </w:tcPr>
          <w:p w14:paraId="451A0BA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0.799641</w:t>
            </w:r>
          </w:p>
        </w:tc>
        <w:tc>
          <w:tcPr>
            <w:tcW w:w="1191" w:type="dxa"/>
            <w:vAlign w:val="center"/>
          </w:tcPr>
          <w:p w14:paraId="6DD700A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0.888667</w:t>
            </w:r>
          </w:p>
        </w:tc>
        <w:tc>
          <w:tcPr>
            <w:tcW w:w="1191" w:type="dxa"/>
            <w:vAlign w:val="center"/>
          </w:tcPr>
          <w:p w14:paraId="66FBAB6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0.830004</w:t>
            </w:r>
          </w:p>
        </w:tc>
        <w:tc>
          <w:tcPr>
            <w:tcW w:w="1191" w:type="dxa"/>
            <w:vAlign w:val="center"/>
          </w:tcPr>
          <w:p w14:paraId="17635B7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0.956253</w:t>
            </w:r>
          </w:p>
        </w:tc>
        <w:tc>
          <w:tcPr>
            <w:tcW w:w="1191" w:type="dxa"/>
            <w:vAlign w:val="center"/>
          </w:tcPr>
          <w:p w14:paraId="57337DC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0.888667</w:t>
            </w:r>
          </w:p>
        </w:tc>
        <w:tc>
          <w:tcPr>
            <w:tcW w:w="1928" w:type="dxa"/>
            <w:vAlign w:val="center"/>
          </w:tcPr>
          <w:p w14:paraId="130E1CA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128009</w:t>
            </w:r>
          </w:p>
        </w:tc>
      </w:tr>
      <w:tr w14:paraId="3303D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0F5F8"/>
            <w:vAlign w:val="center"/>
          </w:tcPr>
          <w:p w14:paraId="57B36D9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3 交链孢叶斑病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6F86D90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0.602547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1AC324F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0.751986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6512C8A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0.699121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6A728C7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0.813500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706E5F9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0.751986</w:t>
            </w:r>
          </w:p>
        </w:tc>
        <w:tc>
          <w:tcPr>
            <w:tcW w:w="1928" w:type="dxa"/>
            <w:shd w:val="clear" w:color="auto" w:fill="F0F5F8"/>
            <w:vAlign w:val="center"/>
          </w:tcPr>
          <w:p w14:paraId="65C0274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13496</w:t>
            </w:r>
          </w:p>
        </w:tc>
      </w:tr>
      <w:tr w14:paraId="000C9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7999DF6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4 灰斑病</w:t>
            </w:r>
          </w:p>
        </w:tc>
        <w:tc>
          <w:tcPr>
            <w:tcW w:w="1191" w:type="dxa"/>
            <w:vAlign w:val="center"/>
          </w:tcPr>
          <w:p w14:paraId="73F7378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0.542261</w:t>
            </w:r>
          </w:p>
        </w:tc>
        <w:tc>
          <w:tcPr>
            <w:tcW w:w="1191" w:type="dxa"/>
            <w:vAlign w:val="center"/>
          </w:tcPr>
          <w:p w14:paraId="2EE408D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0.703203</w:t>
            </w:r>
          </w:p>
        </w:tc>
        <w:tc>
          <w:tcPr>
            <w:tcW w:w="1191" w:type="dxa"/>
            <w:vAlign w:val="center"/>
          </w:tcPr>
          <w:p w14:paraId="0D72515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0.758751</w:t>
            </w:r>
          </w:p>
        </w:tc>
        <w:tc>
          <w:tcPr>
            <w:tcW w:w="1191" w:type="dxa"/>
            <w:vAlign w:val="center"/>
          </w:tcPr>
          <w:p w14:paraId="1CDE081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0.655233</w:t>
            </w:r>
          </w:p>
        </w:tc>
        <w:tc>
          <w:tcPr>
            <w:tcW w:w="1191" w:type="dxa"/>
            <w:vAlign w:val="center"/>
          </w:tcPr>
          <w:p w14:paraId="06D45A5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0.703203</w:t>
            </w:r>
          </w:p>
        </w:tc>
        <w:tc>
          <w:tcPr>
            <w:tcW w:w="1928" w:type="dxa"/>
            <w:vAlign w:val="center"/>
          </w:tcPr>
          <w:p w14:paraId="280C6F7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26035</w:t>
            </w:r>
          </w:p>
        </w:tc>
      </w:tr>
      <w:tr w14:paraId="6C0DE2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0F5F8"/>
            <w:vAlign w:val="center"/>
          </w:tcPr>
          <w:p w14:paraId="50D5161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5 褐斑病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5E932C6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0.599038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6EAB1CA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0.749248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7694104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0.616500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1092868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0.954851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3C93EB5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0.749248</w:t>
            </w:r>
          </w:p>
        </w:tc>
        <w:tc>
          <w:tcPr>
            <w:tcW w:w="1928" w:type="dxa"/>
            <w:shd w:val="clear" w:color="auto" w:fill="F0F5F8"/>
            <w:vAlign w:val="center"/>
          </w:tcPr>
          <w:p w14:paraId="27F8A9E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78628</w:t>
            </w:r>
          </w:p>
        </w:tc>
      </w:tr>
    </w:tbl>
    <w:p w14:paraId="44C14B6C">
      <w:pPr>
        <w:spacing w:after="4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417"/>
        <w:gridCol w:w="1417"/>
        <w:gridCol w:w="1417"/>
        <w:gridCol w:w="1417"/>
        <w:gridCol w:w="1417"/>
        <w:gridCol w:w="1361"/>
      </w:tblGrid>
      <w:tr w14:paraId="6B70D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17" w:type="dxa"/>
            <w:shd w:val="clear" w:color="auto" w:fill="16324F"/>
            <w:vAlign w:val="center"/>
          </w:tcPr>
          <w:p w14:paraId="44FC5A42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真实\预测</w:t>
            </w:r>
          </w:p>
        </w:tc>
        <w:tc>
          <w:tcPr>
            <w:tcW w:w="1417" w:type="dxa"/>
            <w:shd w:val="clear" w:color="auto" w:fill="16324F"/>
            <w:vAlign w:val="center"/>
          </w:tcPr>
          <w:p w14:paraId="7251CD4E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0</w:t>
            </w:r>
          </w:p>
        </w:tc>
        <w:tc>
          <w:tcPr>
            <w:tcW w:w="1417" w:type="dxa"/>
            <w:shd w:val="clear" w:color="auto" w:fill="16324F"/>
            <w:vAlign w:val="center"/>
          </w:tcPr>
          <w:p w14:paraId="06847C6D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1</w:t>
            </w:r>
          </w:p>
        </w:tc>
        <w:tc>
          <w:tcPr>
            <w:tcW w:w="1417" w:type="dxa"/>
            <w:shd w:val="clear" w:color="auto" w:fill="16324F"/>
            <w:vAlign w:val="center"/>
          </w:tcPr>
          <w:p w14:paraId="163AFBDB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2</w:t>
            </w:r>
          </w:p>
        </w:tc>
        <w:tc>
          <w:tcPr>
            <w:tcW w:w="1417" w:type="dxa"/>
            <w:shd w:val="clear" w:color="auto" w:fill="16324F"/>
            <w:vAlign w:val="center"/>
          </w:tcPr>
          <w:p w14:paraId="6F08E700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3</w:t>
            </w:r>
          </w:p>
        </w:tc>
        <w:tc>
          <w:tcPr>
            <w:tcW w:w="1417" w:type="dxa"/>
            <w:shd w:val="clear" w:color="auto" w:fill="16324F"/>
            <w:vAlign w:val="center"/>
          </w:tcPr>
          <w:p w14:paraId="57DFDD0C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4</w:t>
            </w:r>
          </w:p>
        </w:tc>
        <w:tc>
          <w:tcPr>
            <w:tcW w:w="1361" w:type="dxa"/>
            <w:shd w:val="clear" w:color="auto" w:fill="16324F"/>
            <w:vAlign w:val="center"/>
          </w:tcPr>
          <w:p w14:paraId="17C864BC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5</w:t>
            </w:r>
          </w:p>
        </w:tc>
      </w:tr>
      <w:tr w14:paraId="39158D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vAlign w:val="center"/>
          </w:tcPr>
          <w:p w14:paraId="18C0DF1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</w:t>
            </w:r>
          </w:p>
        </w:tc>
        <w:tc>
          <w:tcPr>
            <w:tcW w:w="1417" w:type="dxa"/>
            <w:vAlign w:val="center"/>
          </w:tcPr>
          <w:p w14:paraId="6CEC7E5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10682447</w:t>
            </w:r>
          </w:p>
        </w:tc>
        <w:tc>
          <w:tcPr>
            <w:tcW w:w="1417" w:type="dxa"/>
            <w:vAlign w:val="center"/>
          </w:tcPr>
          <w:p w14:paraId="3BE9EA5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130899</w:t>
            </w:r>
          </w:p>
        </w:tc>
        <w:tc>
          <w:tcPr>
            <w:tcW w:w="1417" w:type="dxa"/>
            <w:vAlign w:val="center"/>
          </w:tcPr>
          <w:p w14:paraId="53AAF4C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1085</w:t>
            </w:r>
          </w:p>
        </w:tc>
        <w:tc>
          <w:tcPr>
            <w:tcW w:w="1417" w:type="dxa"/>
            <w:vAlign w:val="center"/>
          </w:tcPr>
          <w:p w14:paraId="62C9C79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432</w:t>
            </w:r>
          </w:p>
        </w:tc>
        <w:tc>
          <w:tcPr>
            <w:tcW w:w="1417" w:type="dxa"/>
            <w:vAlign w:val="center"/>
          </w:tcPr>
          <w:p w14:paraId="1B18F8C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239</w:t>
            </w:r>
          </w:p>
        </w:tc>
        <w:tc>
          <w:tcPr>
            <w:tcW w:w="1361" w:type="dxa"/>
            <w:vAlign w:val="center"/>
          </w:tcPr>
          <w:p w14:paraId="0942CD0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1287</w:t>
            </w:r>
          </w:p>
        </w:tc>
      </w:tr>
      <w:tr w14:paraId="6826B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0F5F8"/>
            <w:vAlign w:val="center"/>
          </w:tcPr>
          <w:p w14:paraId="7257D17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0AE9C86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123169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3202E2E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4924728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0ABAFF0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23981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3122ABB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3132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4FBA193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4409</w:t>
            </w:r>
          </w:p>
        </w:tc>
        <w:tc>
          <w:tcPr>
            <w:tcW w:w="1361" w:type="dxa"/>
            <w:shd w:val="clear" w:color="auto" w:fill="F0F5F8"/>
            <w:vAlign w:val="center"/>
          </w:tcPr>
          <w:p w14:paraId="4528EBE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45416</w:t>
            </w:r>
          </w:p>
        </w:tc>
      </w:tr>
      <w:tr w14:paraId="56180E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vAlign w:val="center"/>
          </w:tcPr>
          <w:p w14:paraId="388F9E1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2</w:t>
            </w:r>
          </w:p>
        </w:tc>
        <w:tc>
          <w:tcPr>
            <w:tcW w:w="1417" w:type="dxa"/>
            <w:vAlign w:val="center"/>
          </w:tcPr>
          <w:p w14:paraId="1937058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108</w:t>
            </w:r>
          </w:p>
        </w:tc>
        <w:tc>
          <w:tcPr>
            <w:tcW w:w="1417" w:type="dxa"/>
            <w:vAlign w:val="center"/>
          </w:tcPr>
          <w:p w14:paraId="65AB328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5107</w:t>
            </w:r>
          </w:p>
        </w:tc>
        <w:tc>
          <w:tcPr>
            <w:tcW w:w="1417" w:type="dxa"/>
            <w:vAlign w:val="center"/>
          </w:tcPr>
          <w:p w14:paraId="2ECE04C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122409</w:t>
            </w:r>
          </w:p>
        </w:tc>
        <w:tc>
          <w:tcPr>
            <w:tcW w:w="1417" w:type="dxa"/>
            <w:vAlign w:val="center"/>
          </w:tcPr>
          <w:p w14:paraId="6E93F6E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</w:t>
            </w:r>
          </w:p>
        </w:tc>
        <w:tc>
          <w:tcPr>
            <w:tcW w:w="1417" w:type="dxa"/>
            <w:vAlign w:val="center"/>
          </w:tcPr>
          <w:p w14:paraId="3C47764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385</w:t>
            </w:r>
          </w:p>
        </w:tc>
        <w:tc>
          <w:tcPr>
            <w:tcW w:w="1361" w:type="dxa"/>
            <w:vAlign w:val="center"/>
          </w:tcPr>
          <w:p w14:paraId="30BF6A4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</w:t>
            </w:r>
          </w:p>
        </w:tc>
      </w:tr>
      <w:tr w14:paraId="7032CC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0F5F8"/>
            <w:vAlign w:val="center"/>
          </w:tcPr>
          <w:p w14:paraId="55324D1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3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0C67A05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474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6C7BC3C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1652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22EFDB3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49D9494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10979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2771867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391</w:t>
            </w:r>
          </w:p>
        </w:tc>
        <w:tc>
          <w:tcPr>
            <w:tcW w:w="1361" w:type="dxa"/>
            <w:shd w:val="clear" w:color="auto" w:fill="F0F5F8"/>
            <w:vAlign w:val="center"/>
          </w:tcPr>
          <w:p w14:paraId="471005C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</w:t>
            </w:r>
          </w:p>
        </w:tc>
      </w:tr>
      <w:tr w14:paraId="4765B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vAlign w:val="center"/>
          </w:tcPr>
          <w:p w14:paraId="00B5E00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4</w:t>
            </w:r>
          </w:p>
        </w:tc>
        <w:tc>
          <w:tcPr>
            <w:tcW w:w="1417" w:type="dxa"/>
            <w:vAlign w:val="center"/>
          </w:tcPr>
          <w:p w14:paraId="397FB9B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531</w:t>
            </w:r>
          </w:p>
        </w:tc>
        <w:tc>
          <w:tcPr>
            <w:tcW w:w="1417" w:type="dxa"/>
            <w:vAlign w:val="center"/>
          </w:tcPr>
          <w:p w14:paraId="3174750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7284</w:t>
            </w:r>
          </w:p>
        </w:tc>
        <w:tc>
          <w:tcPr>
            <w:tcW w:w="1417" w:type="dxa"/>
            <w:vAlign w:val="center"/>
          </w:tcPr>
          <w:p w14:paraId="2C8AD2C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</w:t>
            </w:r>
          </w:p>
        </w:tc>
        <w:tc>
          <w:tcPr>
            <w:tcW w:w="1417" w:type="dxa"/>
            <w:vAlign w:val="center"/>
          </w:tcPr>
          <w:p w14:paraId="6A7F7F9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1161</w:t>
            </w:r>
          </w:p>
        </w:tc>
        <w:tc>
          <w:tcPr>
            <w:tcW w:w="1417" w:type="dxa"/>
            <w:vAlign w:val="center"/>
          </w:tcPr>
          <w:p w14:paraId="148D1C4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17059</w:t>
            </w:r>
          </w:p>
        </w:tc>
        <w:tc>
          <w:tcPr>
            <w:tcW w:w="1361" w:type="dxa"/>
            <w:vAlign w:val="center"/>
          </w:tcPr>
          <w:p w14:paraId="308D692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</w:t>
            </w:r>
          </w:p>
        </w:tc>
      </w:tr>
      <w:tr w14:paraId="637AE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0F5F8"/>
            <w:vAlign w:val="center"/>
          </w:tcPr>
          <w:p w14:paraId="107D470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5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3737AFF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196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252E0A9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3349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5AC5458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5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39074BD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0105916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</w:t>
            </w:r>
          </w:p>
        </w:tc>
        <w:tc>
          <w:tcPr>
            <w:tcW w:w="1361" w:type="dxa"/>
            <w:shd w:val="clear" w:color="auto" w:fill="F0F5F8"/>
            <w:vAlign w:val="center"/>
          </w:tcPr>
          <w:p w14:paraId="39DC64D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75078</w:t>
            </w:r>
          </w:p>
        </w:tc>
      </w:tr>
    </w:tbl>
    <w:p w14:paraId="05AC0920">
      <w:pPr>
        <w:spacing w:after="40"/>
      </w:pPr>
    </w:p>
    <w:p w14:paraId="0259CF12">
      <w:r>
        <w:t>完整精度与元数据：experiments/metrics/legacy_finetune_evaluation/metrics.json。</w:t>
      </w:r>
    </w:p>
    <w:p w14:paraId="4E119D77">
      <w:pPr>
        <w:pStyle w:val="4"/>
      </w:pPr>
      <w:r>
        <w:t>E02  mix_w02_seed45__seed45_complete_validation__baseline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463"/>
      </w:tblGrid>
      <w:tr w14:paraId="5162E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02" w:type="dxa"/>
            <w:shd w:val="clear" w:color="auto" w:fill="16324F"/>
            <w:vAlign w:val="center"/>
          </w:tcPr>
          <w:p w14:paraId="0ACB6ECB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报告字段</w:t>
            </w:r>
          </w:p>
        </w:tc>
        <w:tc>
          <w:tcPr>
            <w:tcW w:w="6463" w:type="dxa"/>
            <w:shd w:val="clear" w:color="auto" w:fill="16324F"/>
            <w:vAlign w:val="center"/>
          </w:tcPr>
          <w:p w14:paraId="1AD5E2A7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值</w:t>
            </w:r>
          </w:p>
        </w:tc>
      </w:tr>
      <w:tr w14:paraId="02CCDD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1D55198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评估集合</w:t>
            </w:r>
          </w:p>
        </w:tc>
        <w:tc>
          <w:tcPr>
            <w:tcW w:w="6463" w:type="dxa"/>
            <w:vAlign w:val="center"/>
          </w:tcPr>
          <w:p w14:paraId="46643E8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validation</w:t>
            </w:r>
          </w:p>
        </w:tc>
      </w:tr>
      <w:tr w14:paraId="0256E2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64A2838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样本数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2E4FCE2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246</w:t>
            </w:r>
          </w:p>
        </w:tc>
      </w:tr>
      <w:tr w14:paraId="5A8FD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07A0F07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对应训练记录</w:t>
            </w:r>
          </w:p>
        </w:tc>
        <w:tc>
          <w:tcPr>
            <w:tcW w:w="6463" w:type="dxa"/>
            <w:vAlign w:val="center"/>
          </w:tcPr>
          <w:p w14:paraId="5BDD0FB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baseline_seed45_complete</w:t>
            </w:r>
          </w:p>
        </w:tc>
      </w:tr>
      <w:tr w14:paraId="17D37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60FD561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checkpoint 轮次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6E0E160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46</w:t>
            </w:r>
          </w:p>
        </w:tc>
      </w:tr>
      <w:tr w14:paraId="0D3FA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52C190A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checkpoint 记录的验证 mIoU</w:t>
            </w:r>
          </w:p>
        </w:tc>
        <w:tc>
          <w:tcPr>
            <w:tcW w:w="6463" w:type="dxa"/>
            <w:vAlign w:val="center"/>
          </w:tcPr>
          <w:p w14:paraId="41418C5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0.7252040271171428</w:t>
            </w:r>
          </w:p>
        </w:tc>
      </w:tr>
      <w:tr w14:paraId="56DD3C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4F1F727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本次评估 mIoU / mDice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3A15EAA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0.7252040271171428 / 0.827069771577145</w:t>
            </w:r>
          </w:p>
        </w:tc>
      </w:tr>
      <w:tr w14:paraId="49CB3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309C5BB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pixel_accuracy</w:t>
            </w:r>
          </w:p>
        </w:tc>
        <w:tc>
          <w:tcPr>
            <w:tcW w:w="6463" w:type="dxa"/>
            <w:vAlign w:val="center"/>
          </w:tcPr>
          <w:p w14:paraId="4CBFF2A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0.976022239623031</w:t>
            </w:r>
          </w:p>
        </w:tc>
      </w:tr>
      <w:tr w14:paraId="79D9E4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158CA60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设备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780ECAE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cuda</w:t>
            </w:r>
          </w:p>
        </w:tc>
      </w:tr>
    </w:tbl>
    <w:p w14:paraId="4A293207">
      <w:pPr>
        <w:spacing w:after="4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1191"/>
        <w:gridCol w:w="1191"/>
        <w:gridCol w:w="1191"/>
        <w:gridCol w:w="1191"/>
        <w:gridCol w:w="1191"/>
        <w:gridCol w:w="1928"/>
      </w:tblGrid>
      <w:tr w14:paraId="3AD0E4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84" w:type="dxa"/>
            <w:shd w:val="clear" w:color="auto" w:fill="16324F"/>
            <w:vAlign w:val="center"/>
          </w:tcPr>
          <w:p w14:paraId="6DB581A2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ID / 类别</w:t>
            </w:r>
          </w:p>
        </w:tc>
        <w:tc>
          <w:tcPr>
            <w:tcW w:w="1191" w:type="dxa"/>
            <w:shd w:val="clear" w:color="auto" w:fill="16324F"/>
            <w:vAlign w:val="center"/>
          </w:tcPr>
          <w:p w14:paraId="071BFE06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IoU</w:t>
            </w:r>
          </w:p>
        </w:tc>
        <w:tc>
          <w:tcPr>
            <w:tcW w:w="1191" w:type="dxa"/>
            <w:shd w:val="clear" w:color="auto" w:fill="16324F"/>
            <w:vAlign w:val="center"/>
          </w:tcPr>
          <w:p w14:paraId="495B4F5F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Dice</w:t>
            </w:r>
          </w:p>
        </w:tc>
        <w:tc>
          <w:tcPr>
            <w:tcW w:w="1191" w:type="dxa"/>
            <w:shd w:val="clear" w:color="auto" w:fill="16324F"/>
            <w:vAlign w:val="center"/>
          </w:tcPr>
          <w:p w14:paraId="30E83D00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Precision</w:t>
            </w:r>
          </w:p>
        </w:tc>
        <w:tc>
          <w:tcPr>
            <w:tcW w:w="1191" w:type="dxa"/>
            <w:shd w:val="clear" w:color="auto" w:fill="16324F"/>
            <w:vAlign w:val="center"/>
          </w:tcPr>
          <w:p w14:paraId="47726D93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Recall</w:t>
            </w:r>
          </w:p>
        </w:tc>
        <w:tc>
          <w:tcPr>
            <w:tcW w:w="1191" w:type="dxa"/>
            <w:shd w:val="clear" w:color="auto" w:fill="16324F"/>
            <w:vAlign w:val="center"/>
          </w:tcPr>
          <w:p w14:paraId="0993E5E3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F1</w:t>
            </w:r>
          </w:p>
        </w:tc>
        <w:tc>
          <w:tcPr>
            <w:tcW w:w="1928" w:type="dxa"/>
            <w:shd w:val="clear" w:color="auto" w:fill="16324F"/>
            <w:vAlign w:val="center"/>
          </w:tcPr>
          <w:p w14:paraId="4D80ABD2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真实像素数</w:t>
            </w:r>
          </w:p>
        </w:tc>
      </w:tr>
      <w:tr w14:paraId="031999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14556AA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 背景</w:t>
            </w:r>
          </w:p>
        </w:tc>
        <w:tc>
          <w:tcPr>
            <w:tcW w:w="1191" w:type="dxa"/>
            <w:vAlign w:val="center"/>
          </w:tcPr>
          <w:p w14:paraId="4F7EB6E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0.972072</w:t>
            </w:r>
          </w:p>
        </w:tc>
        <w:tc>
          <w:tcPr>
            <w:tcW w:w="1191" w:type="dxa"/>
            <w:vAlign w:val="center"/>
          </w:tcPr>
          <w:p w14:paraId="1431BDD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0.985838</w:t>
            </w:r>
          </w:p>
        </w:tc>
        <w:tc>
          <w:tcPr>
            <w:tcW w:w="1191" w:type="dxa"/>
            <w:vAlign w:val="center"/>
          </w:tcPr>
          <w:p w14:paraId="486ABD2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0.989017</w:t>
            </w:r>
          </w:p>
        </w:tc>
        <w:tc>
          <w:tcPr>
            <w:tcW w:w="1191" w:type="dxa"/>
            <w:vAlign w:val="center"/>
          </w:tcPr>
          <w:p w14:paraId="7C5A6E9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0.982680</w:t>
            </w:r>
          </w:p>
        </w:tc>
        <w:tc>
          <w:tcPr>
            <w:tcW w:w="1191" w:type="dxa"/>
            <w:vAlign w:val="center"/>
          </w:tcPr>
          <w:p w14:paraId="29E3189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0.985838</w:t>
            </w:r>
          </w:p>
        </w:tc>
        <w:tc>
          <w:tcPr>
            <w:tcW w:w="1928" w:type="dxa"/>
            <w:vAlign w:val="center"/>
          </w:tcPr>
          <w:p w14:paraId="17FACDD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10592393</w:t>
            </w:r>
          </w:p>
        </w:tc>
      </w:tr>
      <w:tr w14:paraId="1C8A2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0F5F8"/>
            <w:vAlign w:val="center"/>
          </w:tcPr>
          <w:p w14:paraId="489B623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 健康叶片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6EE6936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0.931381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42E6971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0.964472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11FE196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0.962098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1EFDDF7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0.966857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22CAA1F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0.964472</w:t>
            </w:r>
          </w:p>
        </w:tc>
        <w:tc>
          <w:tcPr>
            <w:tcW w:w="1928" w:type="dxa"/>
            <w:shd w:val="clear" w:color="auto" w:fill="F0F5F8"/>
            <w:vAlign w:val="center"/>
          </w:tcPr>
          <w:p w14:paraId="6683155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5323334</w:t>
            </w:r>
          </w:p>
        </w:tc>
      </w:tr>
      <w:tr w14:paraId="63C33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22AD326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2 锈病</w:t>
            </w:r>
          </w:p>
        </w:tc>
        <w:tc>
          <w:tcPr>
            <w:tcW w:w="1191" w:type="dxa"/>
            <w:vAlign w:val="center"/>
          </w:tcPr>
          <w:p w14:paraId="2EE20BD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0.804690</w:t>
            </w:r>
          </w:p>
        </w:tc>
        <w:tc>
          <w:tcPr>
            <w:tcW w:w="1191" w:type="dxa"/>
            <w:vAlign w:val="center"/>
          </w:tcPr>
          <w:p w14:paraId="1F6B3A1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0.891776</w:t>
            </w:r>
          </w:p>
        </w:tc>
        <w:tc>
          <w:tcPr>
            <w:tcW w:w="1191" w:type="dxa"/>
            <w:vAlign w:val="center"/>
          </w:tcPr>
          <w:p w14:paraId="1F16577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0.845705</w:t>
            </w:r>
          </w:p>
        </w:tc>
        <w:tc>
          <w:tcPr>
            <w:tcW w:w="1191" w:type="dxa"/>
            <w:vAlign w:val="center"/>
          </w:tcPr>
          <w:p w14:paraId="6DC535F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0.943156</w:t>
            </w:r>
          </w:p>
        </w:tc>
        <w:tc>
          <w:tcPr>
            <w:tcW w:w="1191" w:type="dxa"/>
            <w:vAlign w:val="center"/>
          </w:tcPr>
          <w:p w14:paraId="45484CC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0.891776</w:t>
            </w:r>
          </w:p>
        </w:tc>
        <w:tc>
          <w:tcPr>
            <w:tcW w:w="1928" w:type="dxa"/>
            <w:vAlign w:val="center"/>
          </w:tcPr>
          <w:p w14:paraId="01A7EA4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112254</w:t>
            </w:r>
          </w:p>
        </w:tc>
      </w:tr>
      <w:tr w14:paraId="124005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0F5F8"/>
            <w:vAlign w:val="center"/>
          </w:tcPr>
          <w:p w14:paraId="48BBDEE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3 交链孢叶斑病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52B2C8D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0.593510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512533F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0.744909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750E8F5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0.760979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27A66E9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0.729503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3F55B17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0.744909</w:t>
            </w:r>
          </w:p>
        </w:tc>
        <w:tc>
          <w:tcPr>
            <w:tcW w:w="1928" w:type="dxa"/>
            <w:shd w:val="clear" w:color="auto" w:fill="F0F5F8"/>
            <w:vAlign w:val="center"/>
          </w:tcPr>
          <w:p w14:paraId="1D50676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12185</w:t>
            </w:r>
          </w:p>
        </w:tc>
      </w:tr>
      <w:tr w14:paraId="393D7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34045E9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4 灰斑病</w:t>
            </w:r>
          </w:p>
        </w:tc>
        <w:tc>
          <w:tcPr>
            <w:tcW w:w="1191" w:type="dxa"/>
            <w:vAlign w:val="center"/>
          </w:tcPr>
          <w:p w14:paraId="5C06434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0.558158</w:t>
            </w:r>
          </w:p>
        </w:tc>
        <w:tc>
          <w:tcPr>
            <w:tcW w:w="1191" w:type="dxa"/>
            <w:vAlign w:val="center"/>
          </w:tcPr>
          <w:p w14:paraId="54251E5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0.716433</w:t>
            </w:r>
          </w:p>
        </w:tc>
        <w:tc>
          <w:tcPr>
            <w:tcW w:w="1191" w:type="dxa"/>
            <w:vAlign w:val="center"/>
          </w:tcPr>
          <w:p w14:paraId="7C5A836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0.736510</w:t>
            </w:r>
          </w:p>
        </w:tc>
        <w:tc>
          <w:tcPr>
            <w:tcW w:w="1191" w:type="dxa"/>
            <w:vAlign w:val="center"/>
          </w:tcPr>
          <w:p w14:paraId="2664F8C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0.697421</w:t>
            </w:r>
          </w:p>
        </w:tc>
        <w:tc>
          <w:tcPr>
            <w:tcW w:w="1191" w:type="dxa"/>
            <w:vAlign w:val="center"/>
          </w:tcPr>
          <w:p w14:paraId="21ADC25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0.716433</w:t>
            </w:r>
          </w:p>
        </w:tc>
        <w:tc>
          <w:tcPr>
            <w:tcW w:w="1928" w:type="dxa"/>
            <w:vAlign w:val="center"/>
          </w:tcPr>
          <w:p w14:paraId="5422E84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22761</w:t>
            </w:r>
          </w:p>
        </w:tc>
      </w:tr>
      <w:tr w14:paraId="3E052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0F5F8"/>
            <w:vAlign w:val="center"/>
          </w:tcPr>
          <w:p w14:paraId="2F560B8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5 褐斑病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6575817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0.491414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633B2B4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0.658991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7C7E3BF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0.547061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25CE813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0.828505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55A57D1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0.658991</w:t>
            </w:r>
          </w:p>
        </w:tc>
        <w:tc>
          <w:tcPr>
            <w:tcW w:w="1928" w:type="dxa"/>
            <w:shd w:val="clear" w:color="auto" w:fill="F0F5F8"/>
            <w:vAlign w:val="center"/>
          </w:tcPr>
          <w:p w14:paraId="6EB25C3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58929</w:t>
            </w:r>
          </w:p>
        </w:tc>
      </w:tr>
    </w:tbl>
    <w:p w14:paraId="40F8FE9F">
      <w:pPr>
        <w:spacing w:after="4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417"/>
        <w:gridCol w:w="1417"/>
        <w:gridCol w:w="1417"/>
        <w:gridCol w:w="1417"/>
        <w:gridCol w:w="1417"/>
        <w:gridCol w:w="1361"/>
      </w:tblGrid>
      <w:tr w14:paraId="5902C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17" w:type="dxa"/>
            <w:shd w:val="clear" w:color="auto" w:fill="16324F"/>
            <w:vAlign w:val="center"/>
          </w:tcPr>
          <w:p w14:paraId="58E60C62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真实\预测</w:t>
            </w:r>
          </w:p>
        </w:tc>
        <w:tc>
          <w:tcPr>
            <w:tcW w:w="1417" w:type="dxa"/>
            <w:shd w:val="clear" w:color="auto" w:fill="16324F"/>
            <w:vAlign w:val="center"/>
          </w:tcPr>
          <w:p w14:paraId="628C0577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0</w:t>
            </w:r>
          </w:p>
        </w:tc>
        <w:tc>
          <w:tcPr>
            <w:tcW w:w="1417" w:type="dxa"/>
            <w:shd w:val="clear" w:color="auto" w:fill="16324F"/>
            <w:vAlign w:val="center"/>
          </w:tcPr>
          <w:p w14:paraId="2FEBEB60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1</w:t>
            </w:r>
          </w:p>
        </w:tc>
        <w:tc>
          <w:tcPr>
            <w:tcW w:w="1417" w:type="dxa"/>
            <w:shd w:val="clear" w:color="auto" w:fill="16324F"/>
            <w:vAlign w:val="center"/>
          </w:tcPr>
          <w:p w14:paraId="4B2FA025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2</w:t>
            </w:r>
          </w:p>
        </w:tc>
        <w:tc>
          <w:tcPr>
            <w:tcW w:w="1417" w:type="dxa"/>
            <w:shd w:val="clear" w:color="auto" w:fill="16324F"/>
            <w:vAlign w:val="center"/>
          </w:tcPr>
          <w:p w14:paraId="3DE677AE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3</w:t>
            </w:r>
          </w:p>
        </w:tc>
        <w:tc>
          <w:tcPr>
            <w:tcW w:w="1417" w:type="dxa"/>
            <w:shd w:val="clear" w:color="auto" w:fill="16324F"/>
            <w:vAlign w:val="center"/>
          </w:tcPr>
          <w:p w14:paraId="69E739EA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4</w:t>
            </w:r>
          </w:p>
        </w:tc>
        <w:tc>
          <w:tcPr>
            <w:tcW w:w="1361" w:type="dxa"/>
            <w:shd w:val="clear" w:color="auto" w:fill="16324F"/>
            <w:vAlign w:val="center"/>
          </w:tcPr>
          <w:p w14:paraId="2D159BAB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5</w:t>
            </w:r>
          </w:p>
        </w:tc>
      </w:tr>
      <w:tr w14:paraId="7B607A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vAlign w:val="center"/>
          </w:tcPr>
          <w:p w14:paraId="3C2BF0B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</w:t>
            </w:r>
          </w:p>
        </w:tc>
        <w:tc>
          <w:tcPr>
            <w:tcW w:w="1417" w:type="dxa"/>
            <w:vAlign w:val="center"/>
          </w:tcPr>
          <w:p w14:paraId="6017560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10408930</w:t>
            </w:r>
          </w:p>
        </w:tc>
        <w:tc>
          <w:tcPr>
            <w:tcW w:w="1417" w:type="dxa"/>
            <w:vAlign w:val="center"/>
          </w:tcPr>
          <w:p w14:paraId="3139BD3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181315</w:t>
            </w:r>
          </w:p>
        </w:tc>
        <w:tc>
          <w:tcPr>
            <w:tcW w:w="1417" w:type="dxa"/>
            <w:vAlign w:val="center"/>
          </w:tcPr>
          <w:p w14:paraId="0D03BCC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200</w:t>
            </w:r>
          </w:p>
        </w:tc>
        <w:tc>
          <w:tcPr>
            <w:tcW w:w="1417" w:type="dxa"/>
            <w:vAlign w:val="center"/>
          </w:tcPr>
          <w:p w14:paraId="03B7AA2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81</w:t>
            </w:r>
          </w:p>
        </w:tc>
        <w:tc>
          <w:tcPr>
            <w:tcW w:w="1417" w:type="dxa"/>
            <w:vAlign w:val="center"/>
          </w:tcPr>
          <w:p w14:paraId="78CDC92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50</w:t>
            </w:r>
          </w:p>
        </w:tc>
        <w:tc>
          <w:tcPr>
            <w:tcW w:w="1361" w:type="dxa"/>
            <w:vAlign w:val="center"/>
          </w:tcPr>
          <w:p w14:paraId="17A6BB3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1817</w:t>
            </w:r>
          </w:p>
        </w:tc>
      </w:tr>
      <w:tr w14:paraId="73F27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0F5F8"/>
            <w:vAlign w:val="center"/>
          </w:tcPr>
          <w:p w14:paraId="631DCD7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68FD18D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112337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6A94025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5146901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520A9B0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18694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098CDF5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2490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1957A8A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4306</w:t>
            </w:r>
          </w:p>
        </w:tc>
        <w:tc>
          <w:tcPr>
            <w:tcW w:w="1361" w:type="dxa"/>
            <w:shd w:val="clear" w:color="auto" w:fill="F0F5F8"/>
            <w:vAlign w:val="center"/>
          </w:tcPr>
          <w:p w14:paraId="1F2295C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38606</w:t>
            </w:r>
          </w:p>
        </w:tc>
      </w:tr>
      <w:tr w14:paraId="7C926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vAlign w:val="center"/>
          </w:tcPr>
          <w:p w14:paraId="75B4C00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2</w:t>
            </w:r>
          </w:p>
        </w:tc>
        <w:tc>
          <w:tcPr>
            <w:tcW w:w="1417" w:type="dxa"/>
            <w:vAlign w:val="center"/>
          </w:tcPr>
          <w:p w14:paraId="1735C19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71</w:t>
            </w:r>
          </w:p>
        </w:tc>
        <w:tc>
          <w:tcPr>
            <w:tcW w:w="1417" w:type="dxa"/>
            <w:vAlign w:val="center"/>
          </w:tcPr>
          <w:p w14:paraId="7ED80A2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6220</w:t>
            </w:r>
          </w:p>
        </w:tc>
        <w:tc>
          <w:tcPr>
            <w:tcW w:w="1417" w:type="dxa"/>
            <w:vAlign w:val="center"/>
          </w:tcPr>
          <w:p w14:paraId="1B2A173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105873</w:t>
            </w:r>
          </w:p>
        </w:tc>
        <w:tc>
          <w:tcPr>
            <w:tcW w:w="1417" w:type="dxa"/>
            <w:vAlign w:val="center"/>
          </w:tcPr>
          <w:p w14:paraId="30E04FC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</w:t>
            </w:r>
          </w:p>
        </w:tc>
        <w:tc>
          <w:tcPr>
            <w:tcW w:w="1417" w:type="dxa"/>
            <w:vAlign w:val="center"/>
          </w:tcPr>
          <w:p w14:paraId="6196487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90</w:t>
            </w:r>
          </w:p>
        </w:tc>
        <w:tc>
          <w:tcPr>
            <w:tcW w:w="1361" w:type="dxa"/>
            <w:vAlign w:val="center"/>
          </w:tcPr>
          <w:p w14:paraId="5D87F24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</w:t>
            </w:r>
          </w:p>
        </w:tc>
      </w:tr>
      <w:tr w14:paraId="13AD4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0F5F8"/>
            <w:vAlign w:val="center"/>
          </w:tcPr>
          <w:p w14:paraId="39554C0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3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1F02507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127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242FDB9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1943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6D6D019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107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1E31F58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8889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57B3DE1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1119</w:t>
            </w:r>
          </w:p>
        </w:tc>
        <w:tc>
          <w:tcPr>
            <w:tcW w:w="1361" w:type="dxa"/>
            <w:shd w:val="clear" w:color="auto" w:fill="F0F5F8"/>
            <w:vAlign w:val="center"/>
          </w:tcPr>
          <w:p w14:paraId="52BABDE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</w:t>
            </w:r>
          </w:p>
        </w:tc>
      </w:tr>
      <w:tr w14:paraId="567092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vAlign w:val="center"/>
          </w:tcPr>
          <w:p w14:paraId="3802D2B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4</w:t>
            </w:r>
          </w:p>
        </w:tc>
        <w:tc>
          <w:tcPr>
            <w:tcW w:w="1417" w:type="dxa"/>
            <w:vAlign w:val="center"/>
          </w:tcPr>
          <w:p w14:paraId="3E324BB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552</w:t>
            </w:r>
          </w:p>
        </w:tc>
        <w:tc>
          <w:tcPr>
            <w:tcW w:w="1417" w:type="dxa"/>
            <w:vAlign w:val="center"/>
          </w:tcPr>
          <w:p w14:paraId="72CDB11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6048</w:t>
            </w:r>
          </w:p>
        </w:tc>
        <w:tc>
          <w:tcPr>
            <w:tcW w:w="1417" w:type="dxa"/>
            <w:vAlign w:val="center"/>
          </w:tcPr>
          <w:p w14:paraId="3D8F172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66</w:t>
            </w:r>
          </w:p>
        </w:tc>
        <w:tc>
          <w:tcPr>
            <w:tcW w:w="1417" w:type="dxa"/>
            <w:vAlign w:val="center"/>
          </w:tcPr>
          <w:p w14:paraId="558DE1D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221</w:t>
            </w:r>
          </w:p>
        </w:tc>
        <w:tc>
          <w:tcPr>
            <w:tcW w:w="1417" w:type="dxa"/>
            <w:vAlign w:val="center"/>
          </w:tcPr>
          <w:p w14:paraId="790C177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15874</w:t>
            </w:r>
          </w:p>
        </w:tc>
        <w:tc>
          <w:tcPr>
            <w:tcW w:w="1361" w:type="dxa"/>
            <w:vAlign w:val="center"/>
          </w:tcPr>
          <w:p w14:paraId="4590026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</w:t>
            </w:r>
          </w:p>
        </w:tc>
      </w:tr>
      <w:tr w14:paraId="537E4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0F5F8"/>
            <w:vAlign w:val="center"/>
          </w:tcPr>
          <w:p w14:paraId="248D021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5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58E5BBA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2508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0914539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7235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6D9D508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249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0646229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51012D9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114</w:t>
            </w:r>
          </w:p>
        </w:tc>
        <w:tc>
          <w:tcPr>
            <w:tcW w:w="1361" w:type="dxa"/>
            <w:shd w:val="clear" w:color="auto" w:fill="F0F5F8"/>
            <w:vAlign w:val="center"/>
          </w:tcPr>
          <w:p w14:paraId="4CE7D48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48823</w:t>
            </w:r>
          </w:p>
        </w:tc>
      </w:tr>
    </w:tbl>
    <w:p w14:paraId="31259DFB">
      <w:pPr>
        <w:spacing w:after="40"/>
      </w:pPr>
    </w:p>
    <w:p w14:paraId="2D09D316">
      <w:r>
        <w:t>完整精度与元数据：experiments/metrics/mix_w02_seed45__seed45_complete_validation__baseline/metrics.json。</w:t>
      </w:r>
    </w:p>
    <w:p w14:paraId="2851809E">
      <w:pPr>
        <w:pStyle w:val="4"/>
      </w:pPr>
      <w:r>
        <w:t>E03  mix_w02_seed45__seed45_complete_validation__mix_w02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463"/>
      </w:tblGrid>
      <w:tr w14:paraId="244299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02" w:type="dxa"/>
            <w:shd w:val="clear" w:color="auto" w:fill="16324F"/>
            <w:vAlign w:val="center"/>
          </w:tcPr>
          <w:p w14:paraId="7C6BD0FE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报告字段</w:t>
            </w:r>
          </w:p>
        </w:tc>
        <w:tc>
          <w:tcPr>
            <w:tcW w:w="6463" w:type="dxa"/>
            <w:shd w:val="clear" w:color="auto" w:fill="16324F"/>
            <w:vAlign w:val="center"/>
          </w:tcPr>
          <w:p w14:paraId="13360EE1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值</w:t>
            </w:r>
          </w:p>
        </w:tc>
      </w:tr>
      <w:tr w14:paraId="689301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3702D84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评估集合</w:t>
            </w:r>
          </w:p>
        </w:tc>
        <w:tc>
          <w:tcPr>
            <w:tcW w:w="6463" w:type="dxa"/>
            <w:vAlign w:val="center"/>
          </w:tcPr>
          <w:p w14:paraId="1ACF80F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validation</w:t>
            </w:r>
          </w:p>
        </w:tc>
      </w:tr>
      <w:tr w14:paraId="1F4DC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305C93E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样本数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4CB850D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246</w:t>
            </w:r>
          </w:p>
        </w:tc>
      </w:tr>
      <w:tr w14:paraId="1307C2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419C0EB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对应训练记录</w:t>
            </w:r>
          </w:p>
        </w:tc>
        <w:tc>
          <w:tcPr>
            <w:tcW w:w="6463" w:type="dxa"/>
            <w:vAlign w:val="center"/>
          </w:tcPr>
          <w:p w14:paraId="6E2BAA9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mix_w02_seed45_complete</w:t>
            </w:r>
          </w:p>
        </w:tc>
      </w:tr>
      <w:tr w14:paraId="07F75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142E9F2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checkpoint 轮次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25C2777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42</w:t>
            </w:r>
          </w:p>
        </w:tc>
      </w:tr>
      <w:tr w14:paraId="7614C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543F973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checkpoint 记录的验证 mIoU</w:t>
            </w:r>
          </w:p>
        </w:tc>
        <w:tc>
          <w:tcPr>
            <w:tcW w:w="6463" w:type="dxa"/>
            <w:vAlign w:val="center"/>
          </w:tcPr>
          <w:p w14:paraId="7E12763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0.7220566307130323</w:t>
            </w:r>
          </w:p>
        </w:tc>
      </w:tr>
      <w:tr w14:paraId="5E6B2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77D7814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本次评估 mIoU / mDice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3611BBE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0.7220566307130323 / 0.8239744922781188</w:t>
            </w:r>
          </w:p>
        </w:tc>
      </w:tr>
      <w:tr w14:paraId="6B5CEF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60926ED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pixel_accuracy</w:t>
            </w:r>
          </w:p>
        </w:tc>
        <w:tc>
          <w:tcPr>
            <w:tcW w:w="6463" w:type="dxa"/>
            <w:vAlign w:val="center"/>
          </w:tcPr>
          <w:p w14:paraId="3ECABB3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0.9751812694518547</w:t>
            </w:r>
          </w:p>
        </w:tc>
      </w:tr>
      <w:tr w14:paraId="6C8A9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002E113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设备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7E48964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cuda</w:t>
            </w:r>
          </w:p>
        </w:tc>
      </w:tr>
    </w:tbl>
    <w:p w14:paraId="1B4F6890">
      <w:pPr>
        <w:spacing w:after="4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1191"/>
        <w:gridCol w:w="1191"/>
        <w:gridCol w:w="1191"/>
        <w:gridCol w:w="1191"/>
        <w:gridCol w:w="1191"/>
        <w:gridCol w:w="1928"/>
      </w:tblGrid>
      <w:tr w14:paraId="316AF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84" w:type="dxa"/>
            <w:shd w:val="clear" w:color="auto" w:fill="16324F"/>
            <w:vAlign w:val="center"/>
          </w:tcPr>
          <w:p w14:paraId="230347F2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ID / 类别</w:t>
            </w:r>
          </w:p>
        </w:tc>
        <w:tc>
          <w:tcPr>
            <w:tcW w:w="1191" w:type="dxa"/>
            <w:shd w:val="clear" w:color="auto" w:fill="16324F"/>
            <w:vAlign w:val="center"/>
          </w:tcPr>
          <w:p w14:paraId="2CB04B32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IoU</w:t>
            </w:r>
          </w:p>
        </w:tc>
        <w:tc>
          <w:tcPr>
            <w:tcW w:w="1191" w:type="dxa"/>
            <w:shd w:val="clear" w:color="auto" w:fill="16324F"/>
            <w:vAlign w:val="center"/>
          </w:tcPr>
          <w:p w14:paraId="02688BBE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Dice</w:t>
            </w:r>
          </w:p>
        </w:tc>
        <w:tc>
          <w:tcPr>
            <w:tcW w:w="1191" w:type="dxa"/>
            <w:shd w:val="clear" w:color="auto" w:fill="16324F"/>
            <w:vAlign w:val="center"/>
          </w:tcPr>
          <w:p w14:paraId="3385C4B5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Precision</w:t>
            </w:r>
          </w:p>
        </w:tc>
        <w:tc>
          <w:tcPr>
            <w:tcW w:w="1191" w:type="dxa"/>
            <w:shd w:val="clear" w:color="auto" w:fill="16324F"/>
            <w:vAlign w:val="center"/>
          </w:tcPr>
          <w:p w14:paraId="3E7F7304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Recall</w:t>
            </w:r>
          </w:p>
        </w:tc>
        <w:tc>
          <w:tcPr>
            <w:tcW w:w="1191" w:type="dxa"/>
            <w:shd w:val="clear" w:color="auto" w:fill="16324F"/>
            <w:vAlign w:val="center"/>
          </w:tcPr>
          <w:p w14:paraId="37D8B70A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F1</w:t>
            </w:r>
          </w:p>
        </w:tc>
        <w:tc>
          <w:tcPr>
            <w:tcW w:w="1928" w:type="dxa"/>
            <w:shd w:val="clear" w:color="auto" w:fill="16324F"/>
            <w:vAlign w:val="center"/>
          </w:tcPr>
          <w:p w14:paraId="634B458A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真实像素数</w:t>
            </w:r>
          </w:p>
        </w:tc>
      </w:tr>
      <w:tr w14:paraId="08771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41C5CEB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 背景</w:t>
            </w:r>
          </w:p>
        </w:tc>
        <w:tc>
          <w:tcPr>
            <w:tcW w:w="1191" w:type="dxa"/>
            <w:vAlign w:val="center"/>
          </w:tcPr>
          <w:p w14:paraId="6F219C6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0.970719</w:t>
            </w:r>
          </w:p>
        </w:tc>
        <w:tc>
          <w:tcPr>
            <w:tcW w:w="1191" w:type="dxa"/>
            <w:vAlign w:val="center"/>
          </w:tcPr>
          <w:p w14:paraId="5A06A49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0.985142</w:t>
            </w:r>
          </w:p>
        </w:tc>
        <w:tc>
          <w:tcPr>
            <w:tcW w:w="1191" w:type="dxa"/>
            <w:vAlign w:val="center"/>
          </w:tcPr>
          <w:p w14:paraId="7FD943E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0.988233</w:t>
            </w:r>
          </w:p>
        </w:tc>
        <w:tc>
          <w:tcPr>
            <w:tcW w:w="1191" w:type="dxa"/>
            <w:vAlign w:val="center"/>
          </w:tcPr>
          <w:p w14:paraId="6AE927D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0.982070</w:t>
            </w:r>
          </w:p>
        </w:tc>
        <w:tc>
          <w:tcPr>
            <w:tcW w:w="1191" w:type="dxa"/>
            <w:vAlign w:val="center"/>
          </w:tcPr>
          <w:p w14:paraId="7BA8CD4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0.985142</w:t>
            </w:r>
          </w:p>
        </w:tc>
        <w:tc>
          <w:tcPr>
            <w:tcW w:w="1928" w:type="dxa"/>
            <w:vAlign w:val="center"/>
          </w:tcPr>
          <w:p w14:paraId="0498058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10592393</w:t>
            </w:r>
          </w:p>
        </w:tc>
      </w:tr>
      <w:tr w14:paraId="52D54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0F5F8"/>
            <w:vAlign w:val="center"/>
          </w:tcPr>
          <w:p w14:paraId="4101699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 健康叶片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3A0EAEC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0.929078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0B83EB6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0.963235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1E74E8B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0.960026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3D1E830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0.966466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79AFF0D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0.963235</w:t>
            </w:r>
          </w:p>
        </w:tc>
        <w:tc>
          <w:tcPr>
            <w:tcW w:w="1928" w:type="dxa"/>
            <w:shd w:val="clear" w:color="auto" w:fill="F0F5F8"/>
            <w:vAlign w:val="center"/>
          </w:tcPr>
          <w:p w14:paraId="64FE278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5323334</w:t>
            </w:r>
          </w:p>
        </w:tc>
      </w:tr>
      <w:tr w14:paraId="359B6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27E1A5B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2 锈病</w:t>
            </w:r>
          </w:p>
        </w:tc>
        <w:tc>
          <w:tcPr>
            <w:tcW w:w="1191" w:type="dxa"/>
            <w:vAlign w:val="center"/>
          </w:tcPr>
          <w:p w14:paraId="0805C99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0.814110</w:t>
            </w:r>
          </w:p>
        </w:tc>
        <w:tc>
          <w:tcPr>
            <w:tcW w:w="1191" w:type="dxa"/>
            <w:vAlign w:val="center"/>
          </w:tcPr>
          <w:p w14:paraId="1975318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0.897531</w:t>
            </w:r>
          </w:p>
        </w:tc>
        <w:tc>
          <w:tcPr>
            <w:tcW w:w="1191" w:type="dxa"/>
            <w:vAlign w:val="center"/>
          </w:tcPr>
          <w:p w14:paraId="2CF3445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0.865710</w:t>
            </w:r>
          </w:p>
        </w:tc>
        <w:tc>
          <w:tcPr>
            <w:tcW w:w="1191" w:type="dxa"/>
            <w:vAlign w:val="center"/>
          </w:tcPr>
          <w:p w14:paraId="24D0525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0.931780</w:t>
            </w:r>
          </w:p>
        </w:tc>
        <w:tc>
          <w:tcPr>
            <w:tcW w:w="1191" w:type="dxa"/>
            <w:vAlign w:val="center"/>
          </w:tcPr>
          <w:p w14:paraId="44090A2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0.897531</w:t>
            </w:r>
          </w:p>
        </w:tc>
        <w:tc>
          <w:tcPr>
            <w:tcW w:w="1928" w:type="dxa"/>
            <w:vAlign w:val="center"/>
          </w:tcPr>
          <w:p w14:paraId="64BD7CE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112254</w:t>
            </w:r>
          </w:p>
        </w:tc>
      </w:tr>
      <w:tr w14:paraId="35DAE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0F5F8"/>
            <w:vAlign w:val="center"/>
          </w:tcPr>
          <w:p w14:paraId="5A61172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3 交链孢叶斑病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25AC65F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0.598696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3105C40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0.748981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467122B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0.759470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2FE9DCE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0.738777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33A55D2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0.748981</w:t>
            </w:r>
          </w:p>
        </w:tc>
        <w:tc>
          <w:tcPr>
            <w:tcW w:w="1928" w:type="dxa"/>
            <w:shd w:val="clear" w:color="auto" w:fill="F0F5F8"/>
            <w:vAlign w:val="center"/>
          </w:tcPr>
          <w:p w14:paraId="43630F4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12185</w:t>
            </w:r>
          </w:p>
        </w:tc>
      </w:tr>
      <w:tr w14:paraId="7EFC7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1EF0E53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4 灰斑病</w:t>
            </w:r>
          </w:p>
        </w:tc>
        <w:tc>
          <w:tcPr>
            <w:tcW w:w="1191" w:type="dxa"/>
            <w:vAlign w:val="center"/>
          </w:tcPr>
          <w:p w14:paraId="7E3BBA7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0.549259</w:t>
            </w:r>
          </w:p>
        </w:tc>
        <w:tc>
          <w:tcPr>
            <w:tcW w:w="1191" w:type="dxa"/>
            <w:vAlign w:val="center"/>
          </w:tcPr>
          <w:p w14:paraId="3D102A6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0.709061</w:t>
            </w:r>
          </w:p>
        </w:tc>
        <w:tc>
          <w:tcPr>
            <w:tcW w:w="1191" w:type="dxa"/>
            <w:vAlign w:val="center"/>
          </w:tcPr>
          <w:p w14:paraId="5F06770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0.749376</w:t>
            </w:r>
          </w:p>
        </w:tc>
        <w:tc>
          <w:tcPr>
            <w:tcW w:w="1191" w:type="dxa"/>
            <w:vAlign w:val="center"/>
          </w:tcPr>
          <w:p w14:paraId="715E9E3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0.672861</w:t>
            </w:r>
          </w:p>
        </w:tc>
        <w:tc>
          <w:tcPr>
            <w:tcW w:w="1191" w:type="dxa"/>
            <w:vAlign w:val="center"/>
          </w:tcPr>
          <w:p w14:paraId="712466E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0.709061</w:t>
            </w:r>
          </w:p>
        </w:tc>
        <w:tc>
          <w:tcPr>
            <w:tcW w:w="1928" w:type="dxa"/>
            <w:vAlign w:val="center"/>
          </w:tcPr>
          <w:p w14:paraId="2FC7BC7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22761</w:t>
            </w:r>
          </w:p>
        </w:tc>
      </w:tr>
      <w:tr w14:paraId="70C38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0F5F8"/>
            <w:vAlign w:val="center"/>
          </w:tcPr>
          <w:p w14:paraId="4D74699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5 褐斑病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692B164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0.470478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68C8E20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0.639898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5BC50B3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0.546087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513BFBF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0.772625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6808126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0.639898</w:t>
            </w:r>
          </w:p>
        </w:tc>
        <w:tc>
          <w:tcPr>
            <w:tcW w:w="1928" w:type="dxa"/>
            <w:shd w:val="clear" w:color="auto" w:fill="F0F5F8"/>
            <w:vAlign w:val="center"/>
          </w:tcPr>
          <w:p w14:paraId="11DAB65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58929</w:t>
            </w:r>
          </w:p>
        </w:tc>
      </w:tr>
    </w:tbl>
    <w:p w14:paraId="037704F4">
      <w:pPr>
        <w:spacing w:after="4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417"/>
        <w:gridCol w:w="1417"/>
        <w:gridCol w:w="1417"/>
        <w:gridCol w:w="1417"/>
        <w:gridCol w:w="1417"/>
        <w:gridCol w:w="1361"/>
      </w:tblGrid>
      <w:tr w14:paraId="19FB9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17" w:type="dxa"/>
            <w:shd w:val="clear" w:color="auto" w:fill="16324F"/>
            <w:vAlign w:val="center"/>
          </w:tcPr>
          <w:p w14:paraId="4F12A458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真实\预测</w:t>
            </w:r>
          </w:p>
        </w:tc>
        <w:tc>
          <w:tcPr>
            <w:tcW w:w="1417" w:type="dxa"/>
            <w:shd w:val="clear" w:color="auto" w:fill="16324F"/>
            <w:vAlign w:val="center"/>
          </w:tcPr>
          <w:p w14:paraId="5910F570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0</w:t>
            </w:r>
          </w:p>
        </w:tc>
        <w:tc>
          <w:tcPr>
            <w:tcW w:w="1417" w:type="dxa"/>
            <w:shd w:val="clear" w:color="auto" w:fill="16324F"/>
            <w:vAlign w:val="center"/>
          </w:tcPr>
          <w:p w14:paraId="4A025FE3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1</w:t>
            </w:r>
          </w:p>
        </w:tc>
        <w:tc>
          <w:tcPr>
            <w:tcW w:w="1417" w:type="dxa"/>
            <w:shd w:val="clear" w:color="auto" w:fill="16324F"/>
            <w:vAlign w:val="center"/>
          </w:tcPr>
          <w:p w14:paraId="57E18326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2</w:t>
            </w:r>
          </w:p>
        </w:tc>
        <w:tc>
          <w:tcPr>
            <w:tcW w:w="1417" w:type="dxa"/>
            <w:shd w:val="clear" w:color="auto" w:fill="16324F"/>
            <w:vAlign w:val="center"/>
          </w:tcPr>
          <w:p w14:paraId="64A172E2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3</w:t>
            </w:r>
          </w:p>
        </w:tc>
        <w:tc>
          <w:tcPr>
            <w:tcW w:w="1417" w:type="dxa"/>
            <w:shd w:val="clear" w:color="auto" w:fill="16324F"/>
            <w:vAlign w:val="center"/>
          </w:tcPr>
          <w:p w14:paraId="75082421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4</w:t>
            </w:r>
          </w:p>
        </w:tc>
        <w:tc>
          <w:tcPr>
            <w:tcW w:w="1361" w:type="dxa"/>
            <w:shd w:val="clear" w:color="auto" w:fill="16324F"/>
            <w:vAlign w:val="center"/>
          </w:tcPr>
          <w:p w14:paraId="739E1C8B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5</w:t>
            </w:r>
          </w:p>
        </w:tc>
      </w:tr>
      <w:tr w14:paraId="010B53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vAlign w:val="center"/>
          </w:tcPr>
          <w:p w14:paraId="36D1F5A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</w:t>
            </w:r>
          </w:p>
        </w:tc>
        <w:tc>
          <w:tcPr>
            <w:tcW w:w="1417" w:type="dxa"/>
            <w:vAlign w:val="center"/>
          </w:tcPr>
          <w:p w14:paraId="0A01C65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10402470</w:t>
            </w:r>
          </w:p>
        </w:tc>
        <w:tc>
          <w:tcPr>
            <w:tcW w:w="1417" w:type="dxa"/>
            <w:vAlign w:val="center"/>
          </w:tcPr>
          <w:p w14:paraId="2E8FA64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188331</w:t>
            </w:r>
          </w:p>
        </w:tc>
        <w:tc>
          <w:tcPr>
            <w:tcW w:w="1417" w:type="dxa"/>
            <w:vAlign w:val="center"/>
          </w:tcPr>
          <w:p w14:paraId="2464FC4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152</w:t>
            </w:r>
          </w:p>
        </w:tc>
        <w:tc>
          <w:tcPr>
            <w:tcW w:w="1417" w:type="dxa"/>
            <w:vAlign w:val="center"/>
          </w:tcPr>
          <w:p w14:paraId="7BFF20A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123</w:t>
            </w:r>
          </w:p>
        </w:tc>
        <w:tc>
          <w:tcPr>
            <w:tcW w:w="1417" w:type="dxa"/>
            <w:vAlign w:val="center"/>
          </w:tcPr>
          <w:p w14:paraId="233B8E0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102</w:t>
            </w:r>
          </w:p>
        </w:tc>
        <w:tc>
          <w:tcPr>
            <w:tcW w:w="1361" w:type="dxa"/>
            <w:vAlign w:val="center"/>
          </w:tcPr>
          <w:p w14:paraId="5B2EA4C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1215</w:t>
            </w:r>
          </w:p>
        </w:tc>
      </w:tr>
      <w:tr w14:paraId="6850D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0F5F8"/>
            <w:vAlign w:val="center"/>
          </w:tcPr>
          <w:p w14:paraId="016BA13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7B60B5E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119911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6DB070E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5144819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066DDD8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15640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6CEF56E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2376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09CA616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3958</w:t>
            </w:r>
          </w:p>
        </w:tc>
        <w:tc>
          <w:tcPr>
            <w:tcW w:w="1361" w:type="dxa"/>
            <w:shd w:val="clear" w:color="auto" w:fill="F0F5F8"/>
            <w:vAlign w:val="center"/>
          </w:tcPr>
          <w:p w14:paraId="6E23921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36630</w:t>
            </w:r>
          </w:p>
        </w:tc>
      </w:tr>
      <w:tr w14:paraId="0EADB9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vAlign w:val="center"/>
          </w:tcPr>
          <w:p w14:paraId="0D3BA72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2</w:t>
            </w:r>
          </w:p>
        </w:tc>
        <w:tc>
          <w:tcPr>
            <w:tcW w:w="1417" w:type="dxa"/>
            <w:vAlign w:val="center"/>
          </w:tcPr>
          <w:p w14:paraId="64B06D4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125</w:t>
            </w:r>
          </w:p>
        </w:tc>
        <w:tc>
          <w:tcPr>
            <w:tcW w:w="1417" w:type="dxa"/>
            <w:vAlign w:val="center"/>
          </w:tcPr>
          <w:p w14:paraId="51B04D3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7426</w:t>
            </w:r>
          </w:p>
        </w:tc>
        <w:tc>
          <w:tcPr>
            <w:tcW w:w="1417" w:type="dxa"/>
            <w:vAlign w:val="center"/>
          </w:tcPr>
          <w:p w14:paraId="4AA680C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104596</w:t>
            </w:r>
          </w:p>
        </w:tc>
        <w:tc>
          <w:tcPr>
            <w:tcW w:w="1417" w:type="dxa"/>
            <w:vAlign w:val="center"/>
          </w:tcPr>
          <w:p w14:paraId="0F210C5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</w:t>
            </w:r>
          </w:p>
        </w:tc>
        <w:tc>
          <w:tcPr>
            <w:tcW w:w="1417" w:type="dxa"/>
            <w:vAlign w:val="center"/>
          </w:tcPr>
          <w:p w14:paraId="2788D64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107</w:t>
            </w:r>
          </w:p>
        </w:tc>
        <w:tc>
          <w:tcPr>
            <w:tcW w:w="1361" w:type="dxa"/>
            <w:vAlign w:val="center"/>
          </w:tcPr>
          <w:p w14:paraId="575DCE0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</w:t>
            </w:r>
          </w:p>
        </w:tc>
      </w:tr>
      <w:tr w14:paraId="2BB0CF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0F5F8"/>
            <w:vAlign w:val="center"/>
          </w:tcPr>
          <w:p w14:paraId="0BE21C3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3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0504682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108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262C090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2177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2AC334C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44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2EC64C2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9002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38E42D4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854</w:t>
            </w:r>
          </w:p>
        </w:tc>
        <w:tc>
          <w:tcPr>
            <w:tcW w:w="1361" w:type="dxa"/>
            <w:shd w:val="clear" w:color="auto" w:fill="F0F5F8"/>
            <w:vAlign w:val="center"/>
          </w:tcPr>
          <w:p w14:paraId="7D74554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</w:t>
            </w:r>
          </w:p>
        </w:tc>
      </w:tr>
      <w:tr w14:paraId="2D903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vAlign w:val="center"/>
          </w:tcPr>
          <w:p w14:paraId="66CA6C2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4</w:t>
            </w:r>
          </w:p>
        </w:tc>
        <w:tc>
          <w:tcPr>
            <w:tcW w:w="1417" w:type="dxa"/>
            <w:vAlign w:val="center"/>
          </w:tcPr>
          <w:p w14:paraId="3315F06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528</w:t>
            </w:r>
          </w:p>
        </w:tc>
        <w:tc>
          <w:tcPr>
            <w:tcW w:w="1417" w:type="dxa"/>
            <w:vAlign w:val="center"/>
          </w:tcPr>
          <w:p w14:paraId="2D5688D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6251</w:t>
            </w:r>
          </w:p>
        </w:tc>
        <w:tc>
          <w:tcPr>
            <w:tcW w:w="1417" w:type="dxa"/>
            <w:vAlign w:val="center"/>
          </w:tcPr>
          <w:p w14:paraId="0A2669E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315</w:t>
            </w:r>
          </w:p>
        </w:tc>
        <w:tc>
          <w:tcPr>
            <w:tcW w:w="1417" w:type="dxa"/>
            <w:vAlign w:val="center"/>
          </w:tcPr>
          <w:p w14:paraId="781F3E1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352</w:t>
            </w:r>
          </w:p>
        </w:tc>
        <w:tc>
          <w:tcPr>
            <w:tcW w:w="1417" w:type="dxa"/>
            <w:vAlign w:val="center"/>
          </w:tcPr>
          <w:p w14:paraId="1C0A31A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15315</w:t>
            </w:r>
          </w:p>
        </w:tc>
        <w:tc>
          <w:tcPr>
            <w:tcW w:w="1361" w:type="dxa"/>
            <w:vAlign w:val="center"/>
          </w:tcPr>
          <w:p w14:paraId="2894B36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</w:t>
            </w:r>
          </w:p>
        </w:tc>
      </w:tr>
      <w:tr w14:paraId="72223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0F5F8"/>
            <w:vAlign w:val="center"/>
          </w:tcPr>
          <w:p w14:paraId="6239DFE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5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4B64150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3187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74A9600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10037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2F4C258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74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29B2449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4C5F6AE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101</w:t>
            </w:r>
          </w:p>
        </w:tc>
        <w:tc>
          <w:tcPr>
            <w:tcW w:w="1361" w:type="dxa"/>
            <w:shd w:val="clear" w:color="auto" w:fill="F0F5F8"/>
            <w:vAlign w:val="center"/>
          </w:tcPr>
          <w:p w14:paraId="21E4824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45530</w:t>
            </w:r>
          </w:p>
        </w:tc>
      </w:tr>
    </w:tbl>
    <w:p w14:paraId="756A5229">
      <w:pPr>
        <w:spacing w:after="40"/>
      </w:pPr>
    </w:p>
    <w:p w14:paraId="2ED87ED4">
      <w:r>
        <w:t>完整精度与元数据：experiments/metrics/mix_w02_seed45__seed45_complete_validation__mix_w02/metrics.json。</w:t>
      </w:r>
    </w:p>
    <w:p w14:paraId="2063F4D4">
      <w:pPr>
        <w:pStyle w:val="4"/>
      </w:pPr>
      <w:r>
        <w:t>E04  paired_validation_seed43__baseline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463"/>
      </w:tblGrid>
      <w:tr w14:paraId="11E182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02" w:type="dxa"/>
            <w:shd w:val="clear" w:color="auto" w:fill="16324F"/>
            <w:vAlign w:val="center"/>
          </w:tcPr>
          <w:p w14:paraId="0DF8A749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报告字段</w:t>
            </w:r>
          </w:p>
        </w:tc>
        <w:tc>
          <w:tcPr>
            <w:tcW w:w="6463" w:type="dxa"/>
            <w:shd w:val="clear" w:color="auto" w:fill="16324F"/>
            <w:vAlign w:val="center"/>
          </w:tcPr>
          <w:p w14:paraId="5E458088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值</w:t>
            </w:r>
          </w:p>
        </w:tc>
      </w:tr>
      <w:tr w14:paraId="49B316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23009BE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评估集合</w:t>
            </w:r>
          </w:p>
        </w:tc>
        <w:tc>
          <w:tcPr>
            <w:tcW w:w="6463" w:type="dxa"/>
            <w:vAlign w:val="center"/>
          </w:tcPr>
          <w:p w14:paraId="36F8C00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validation</w:t>
            </w:r>
          </w:p>
        </w:tc>
      </w:tr>
      <w:tr w14:paraId="06649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46709CC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样本数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0D3D2F0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246</w:t>
            </w:r>
          </w:p>
        </w:tc>
      </w:tr>
      <w:tr w14:paraId="058EC2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7FE5F06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对应训练记录</w:t>
            </w:r>
          </w:p>
        </w:tc>
        <w:tc>
          <w:tcPr>
            <w:tcW w:w="6463" w:type="dxa"/>
            <w:vAlign w:val="center"/>
          </w:tcPr>
          <w:p w14:paraId="6E8630B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baseline_seed43</w:t>
            </w:r>
          </w:p>
        </w:tc>
      </w:tr>
      <w:tr w14:paraId="01A3C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6843240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checkpoint 轮次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180FC86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49</w:t>
            </w:r>
          </w:p>
        </w:tc>
      </w:tr>
      <w:tr w14:paraId="257021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5CD6C82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checkpoint 记录的验证 mIoU</w:t>
            </w:r>
          </w:p>
        </w:tc>
        <w:tc>
          <w:tcPr>
            <w:tcW w:w="6463" w:type="dxa"/>
            <w:vAlign w:val="center"/>
          </w:tcPr>
          <w:p w14:paraId="203ABB5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0.7323264636636394</w:t>
            </w:r>
          </w:p>
        </w:tc>
      </w:tr>
      <w:tr w14:paraId="76580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443AC32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本次评估 mIoU / mDice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066905D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0.7323264636636394 / 0.8324874219982457</w:t>
            </w:r>
          </w:p>
        </w:tc>
      </w:tr>
      <w:tr w14:paraId="254AB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7606868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pixel_accuracy</w:t>
            </w:r>
          </w:p>
        </w:tc>
        <w:tc>
          <w:tcPr>
            <w:tcW w:w="6463" w:type="dxa"/>
            <w:vAlign w:val="center"/>
          </w:tcPr>
          <w:p w14:paraId="4090301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0.9748697048280297</w:t>
            </w:r>
          </w:p>
        </w:tc>
      </w:tr>
      <w:tr w14:paraId="796E1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7A3F2F5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设备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19C2255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cuda</w:t>
            </w:r>
          </w:p>
        </w:tc>
      </w:tr>
    </w:tbl>
    <w:p w14:paraId="7F1B158B">
      <w:pPr>
        <w:spacing w:after="4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1191"/>
        <w:gridCol w:w="1191"/>
        <w:gridCol w:w="1191"/>
        <w:gridCol w:w="1191"/>
        <w:gridCol w:w="1191"/>
        <w:gridCol w:w="1928"/>
      </w:tblGrid>
      <w:tr w14:paraId="2C5B1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84" w:type="dxa"/>
            <w:shd w:val="clear" w:color="auto" w:fill="16324F"/>
            <w:vAlign w:val="center"/>
          </w:tcPr>
          <w:p w14:paraId="10E0A650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ID / 类别</w:t>
            </w:r>
          </w:p>
        </w:tc>
        <w:tc>
          <w:tcPr>
            <w:tcW w:w="1191" w:type="dxa"/>
            <w:shd w:val="clear" w:color="auto" w:fill="16324F"/>
            <w:vAlign w:val="center"/>
          </w:tcPr>
          <w:p w14:paraId="104C16A2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IoU</w:t>
            </w:r>
          </w:p>
        </w:tc>
        <w:tc>
          <w:tcPr>
            <w:tcW w:w="1191" w:type="dxa"/>
            <w:shd w:val="clear" w:color="auto" w:fill="16324F"/>
            <w:vAlign w:val="center"/>
          </w:tcPr>
          <w:p w14:paraId="517CA131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Dice</w:t>
            </w:r>
          </w:p>
        </w:tc>
        <w:tc>
          <w:tcPr>
            <w:tcW w:w="1191" w:type="dxa"/>
            <w:shd w:val="clear" w:color="auto" w:fill="16324F"/>
            <w:vAlign w:val="center"/>
          </w:tcPr>
          <w:p w14:paraId="246D3B55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Precision</w:t>
            </w:r>
          </w:p>
        </w:tc>
        <w:tc>
          <w:tcPr>
            <w:tcW w:w="1191" w:type="dxa"/>
            <w:shd w:val="clear" w:color="auto" w:fill="16324F"/>
            <w:vAlign w:val="center"/>
          </w:tcPr>
          <w:p w14:paraId="699A9C4E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Recall</w:t>
            </w:r>
          </w:p>
        </w:tc>
        <w:tc>
          <w:tcPr>
            <w:tcW w:w="1191" w:type="dxa"/>
            <w:shd w:val="clear" w:color="auto" w:fill="16324F"/>
            <w:vAlign w:val="center"/>
          </w:tcPr>
          <w:p w14:paraId="28548F0C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F1</w:t>
            </w:r>
          </w:p>
        </w:tc>
        <w:tc>
          <w:tcPr>
            <w:tcW w:w="1928" w:type="dxa"/>
            <w:shd w:val="clear" w:color="auto" w:fill="16324F"/>
            <w:vAlign w:val="center"/>
          </w:tcPr>
          <w:p w14:paraId="57621139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真实像素数</w:t>
            </w:r>
          </w:p>
        </w:tc>
      </w:tr>
      <w:tr w14:paraId="1FFE4F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600AE76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 背景</w:t>
            </w:r>
          </w:p>
        </w:tc>
        <w:tc>
          <w:tcPr>
            <w:tcW w:w="1191" w:type="dxa"/>
            <w:vAlign w:val="center"/>
          </w:tcPr>
          <w:p w14:paraId="42B253A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0.970092</w:t>
            </w:r>
          </w:p>
        </w:tc>
        <w:tc>
          <w:tcPr>
            <w:tcW w:w="1191" w:type="dxa"/>
            <w:vAlign w:val="center"/>
          </w:tcPr>
          <w:p w14:paraId="3DC27C0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0.984819</w:t>
            </w:r>
          </w:p>
        </w:tc>
        <w:tc>
          <w:tcPr>
            <w:tcW w:w="1191" w:type="dxa"/>
            <w:vAlign w:val="center"/>
          </w:tcPr>
          <w:p w14:paraId="1EE5341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0.991402</w:t>
            </w:r>
          </w:p>
        </w:tc>
        <w:tc>
          <w:tcPr>
            <w:tcW w:w="1191" w:type="dxa"/>
            <w:vAlign w:val="center"/>
          </w:tcPr>
          <w:p w14:paraId="5E6E4AC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0.978324</w:t>
            </w:r>
          </w:p>
        </w:tc>
        <w:tc>
          <w:tcPr>
            <w:tcW w:w="1191" w:type="dxa"/>
            <w:vAlign w:val="center"/>
          </w:tcPr>
          <w:p w14:paraId="3A6AFD5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0.984819</w:t>
            </w:r>
          </w:p>
        </w:tc>
        <w:tc>
          <w:tcPr>
            <w:tcW w:w="1928" w:type="dxa"/>
            <w:vAlign w:val="center"/>
          </w:tcPr>
          <w:p w14:paraId="3221279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10592393</w:t>
            </w:r>
          </w:p>
        </w:tc>
      </w:tr>
      <w:tr w14:paraId="5507C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0F5F8"/>
            <w:vAlign w:val="center"/>
          </w:tcPr>
          <w:p w14:paraId="5D35B5F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 健康叶片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34CD717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0.928519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1ED39D3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0.962935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70D4540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0.953437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7432225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0.972624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4DC3E46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0.962935</w:t>
            </w:r>
          </w:p>
        </w:tc>
        <w:tc>
          <w:tcPr>
            <w:tcW w:w="1928" w:type="dxa"/>
            <w:shd w:val="clear" w:color="auto" w:fill="F0F5F8"/>
            <w:vAlign w:val="center"/>
          </w:tcPr>
          <w:p w14:paraId="6700475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5323334</w:t>
            </w:r>
          </w:p>
        </w:tc>
      </w:tr>
      <w:tr w14:paraId="650DB3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77EA443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2 锈病</w:t>
            </w:r>
          </w:p>
        </w:tc>
        <w:tc>
          <w:tcPr>
            <w:tcW w:w="1191" w:type="dxa"/>
            <w:vAlign w:val="center"/>
          </w:tcPr>
          <w:p w14:paraId="75434AE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0.816190</w:t>
            </w:r>
          </w:p>
        </w:tc>
        <w:tc>
          <w:tcPr>
            <w:tcW w:w="1191" w:type="dxa"/>
            <w:vAlign w:val="center"/>
          </w:tcPr>
          <w:p w14:paraId="5AB7D9C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0.898793</w:t>
            </w:r>
          </w:p>
        </w:tc>
        <w:tc>
          <w:tcPr>
            <w:tcW w:w="1191" w:type="dxa"/>
            <w:vAlign w:val="center"/>
          </w:tcPr>
          <w:p w14:paraId="2D2AB6E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0.886508</w:t>
            </w:r>
          </w:p>
        </w:tc>
        <w:tc>
          <w:tcPr>
            <w:tcW w:w="1191" w:type="dxa"/>
            <w:vAlign w:val="center"/>
          </w:tcPr>
          <w:p w14:paraId="354FDBE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0.911424</w:t>
            </w:r>
          </w:p>
        </w:tc>
        <w:tc>
          <w:tcPr>
            <w:tcW w:w="1191" w:type="dxa"/>
            <w:vAlign w:val="center"/>
          </w:tcPr>
          <w:p w14:paraId="7699D87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0.898793</w:t>
            </w:r>
          </w:p>
        </w:tc>
        <w:tc>
          <w:tcPr>
            <w:tcW w:w="1928" w:type="dxa"/>
            <w:vAlign w:val="center"/>
          </w:tcPr>
          <w:p w14:paraId="0B434C8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112254</w:t>
            </w:r>
          </w:p>
        </w:tc>
      </w:tr>
      <w:tr w14:paraId="6A53FC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0F5F8"/>
            <w:vAlign w:val="center"/>
          </w:tcPr>
          <w:p w14:paraId="0DF62AA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3 交链孢叶斑病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062CC17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0.616523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640EFA4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0.762777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7262C8E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0.756436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0A21644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0.769224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780A371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0.762777</w:t>
            </w:r>
          </w:p>
        </w:tc>
        <w:tc>
          <w:tcPr>
            <w:tcW w:w="1928" w:type="dxa"/>
            <w:shd w:val="clear" w:color="auto" w:fill="F0F5F8"/>
            <w:vAlign w:val="center"/>
          </w:tcPr>
          <w:p w14:paraId="4EB39B1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12185</w:t>
            </w:r>
          </w:p>
        </w:tc>
      </w:tr>
      <w:tr w14:paraId="7AF3A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1742EBE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4 灰斑病</w:t>
            </w:r>
          </w:p>
        </w:tc>
        <w:tc>
          <w:tcPr>
            <w:tcW w:w="1191" w:type="dxa"/>
            <w:vAlign w:val="center"/>
          </w:tcPr>
          <w:p w14:paraId="45CE6EF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0.576437</w:t>
            </w:r>
          </w:p>
        </w:tc>
        <w:tc>
          <w:tcPr>
            <w:tcW w:w="1191" w:type="dxa"/>
            <w:vAlign w:val="center"/>
          </w:tcPr>
          <w:p w14:paraId="51F71EB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0.731316</w:t>
            </w:r>
          </w:p>
        </w:tc>
        <w:tc>
          <w:tcPr>
            <w:tcW w:w="1191" w:type="dxa"/>
            <w:vAlign w:val="center"/>
          </w:tcPr>
          <w:p w14:paraId="22D9BD6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0.795241</w:t>
            </w:r>
          </w:p>
        </w:tc>
        <w:tc>
          <w:tcPr>
            <w:tcW w:w="1191" w:type="dxa"/>
            <w:vAlign w:val="center"/>
          </w:tcPr>
          <w:p w14:paraId="732A484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0.676903</w:t>
            </w:r>
          </w:p>
        </w:tc>
        <w:tc>
          <w:tcPr>
            <w:tcW w:w="1191" w:type="dxa"/>
            <w:vAlign w:val="center"/>
          </w:tcPr>
          <w:p w14:paraId="02396D6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0.731316</w:t>
            </w:r>
          </w:p>
        </w:tc>
        <w:tc>
          <w:tcPr>
            <w:tcW w:w="1928" w:type="dxa"/>
            <w:vAlign w:val="center"/>
          </w:tcPr>
          <w:p w14:paraId="31F590A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22761</w:t>
            </w:r>
          </w:p>
        </w:tc>
      </w:tr>
      <w:tr w14:paraId="3AE21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0F5F8"/>
            <w:vAlign w:val="center"/>
          </w:tcPr>
          <w:p w14:paraId="5AFE95E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5 褐斑病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75D923A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0.486198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3CD9E16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0.654285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5B44ECB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0.537697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5EA0E58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0.835429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301B81B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0.654285</w:t>
            </w:r>
          </w:p>
        </w:tc>
        <w:tc>
          <w:tcPr>
            <w:tcW w:w="1928" w:type="dxa"/>
            <w:shd w:val="clear" w:color="auto" w:fill="F0F5F8"/>
            <w:vAlign w:val="center"/>
          </w:tcPr>
          <w:p w14:paraId="0927D83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58929</w:t>
            </w:r>
          </w:p>
        </w:tc>
      </w:tr>
    </w:tbl>
    <w:p w14:paraId="0CCA9351">
      <w:pPr>
        <w:spacing w:after="4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417"/>
        <w:gridCol w:w="1417"/>
        <w:gridCol w:w="1417"/>
        <w:gridCol w:w="1417"/>
        <w:gridCol w:w="1417"/>
        <w:gridCol w:w="1361"/>
      </w:tblGrid>
      <w:tr w14:paraId="1D552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17" w:type="dxa"/>
            <w:shd w:val="clear" w:color="auto" w:fill="16324F"/>
            <w:vAlign w:val="center"/>
          </w:tcPr>
          <w:p w14:paraId="6FEF85C9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真实\预测</w:t>
            </w:r>
          </w:p>
        </w:tc>
        <w:tc>
          <w:tcPr>
            <w:tcW w:w="1417" w:type="dxa"/>
            <w:shd w:val="clear" w:color="auto" w:fill="16324F"/>
            <w:vAlign w:val="center"/>
          </w:tcPr>
          <w:p w14:paraId="572659B2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0</w:t>
            </w:r>
          </w:p>
        </w:tc>
        <w:tc>
          <w:tcPr>
            <w:tcW w:w="1417" w:type="dxa"/>
            <w:shd w:val="clear" w:color="auto" w:fill="16324F"/>
            <w:vAlign w:val="center"/>
          </w:tcPr>
          <w:p w14:paraId="689FA05C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1</w:t>
            </w:r>
          </w:p>
        </w:tc>
        <w:tc>
          <w:tcPr>
            <w:tcW w:w="1417" w:type="dxa"/>
            <w:shd w:val="clear" w:color="auto" w:fill="16324F"/>
            <w:vAlign w:val="center"/>
          </w:tcPr>
          <w:p w14:paraId="33577E59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2</w:t>
            </w:r>
          </w:p>
        </w:tc>
        <w:tc>
          <w:tcPr>
            <w:tcW w:w="1417" w:type="dxa"/>
            <w:shd w:val="clear" w:color="auto" w:fill="16324F"/>
            <w:vAlign w:val="center"/>
          </w:tcPr>
          <w:p w14:paraId="01463901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3</w:t>
            </w:r>
          </w:p>
        </w:tc>
        <w:tc>
          <w:tcPr>
            <w:tcW w:w="1417" w:type="dxa"/>
            <w:shd w:val="clear" w:color="auto" w:fill="16324F"/>
            <w:vAlign w:val="center"/>
          </w:tcPr>
          <w:p w14:paraId="234D983A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4</w:t>
            </w:r>
          </w:p>
        </w:tc>
        <w:tc>
          <w:tcPr>
            <w:tcW w:w="1361" w:type="dxa"/>
            <w:shd w:val="clear" w:color="auto" w:fill="16324F"/>
            <w:vAlign w:val="center"/>
          </w:tcPr>
          <w:p w14:paraId="57AC836B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5</w:t>
            </w:r>
          </w:p>
        </w:tc>
      </w:tr>
      <w:tr w14:paraId="46CB1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vAlign w:val="center"/>
          </w:tcPr>
          <w:p w14:paraId="2C7B2D1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</w:t>
            </w:r>
          </w:p>
        </w:tc>
        <w:tc>
          <w:tcPr>
            <w:tcW w:w="1417" w:type="dxa"/>
            <w:vAlign w:val="center"/>
          </w:tcPr>
          <w:p w14:paraId="2DDC501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10362787</w:t>
            </w:r>
          </w:p>
        </w:tc>
        <w:tc>
          <w:tcPr>
            <w:tcW w:w="1417" w:type="dxa"/>
            <w:vAlign w:val="center"/>
          </w:tcPr>
          <w:p w14:paraId="79B0FE9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227601</w:t>
            </w:r>
          </w:p>
        </w:tc>
        <w:tc>
          <w:tcPr>
            <w:tcW w:w="1417" w:type="dxa"/>
            <w:vAlign w:val="center"/>
          </w:tcPr>
          <w:p w14:paraId="4B61512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128</w:t>
            </w:r>
          </w:p>
        </w:tc>
        <w:tc>
          <w:tcPr>
            <w:tcW w:w="1417" w:type="dxa"/>
            <w:vAlign w:val="center"/>
          </w:tcPr>
          <w:p w14:paraId="32D8F09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18</w:t>
            </w:r>
          </w:p>
        </w:tc>
        <w:tc>
          <w:tcPr>
            <w:tcW w:w="1417" w:type="dxa"/>
            <w:vAlign w:val="center"/>
          </w:tcPr>
          <w:p w14:paraId="5C279C7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9</w:t>
            </w:r>
          </w:p>
        </w:tc>
        <w:tc>
          <w:tcPr>
            <w:tcW w:w="1361" w:type="dxa"/>
            <w:vAlign w:val="center"/>
          </w:tcPr>
          <w:p w14:paraId="74A2964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1850</w:t>
            </w:r>
          </w:p>
        </w:tc>
      </w:tr>
      <w:tr w14:paraId="7166AD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0F5F8"/>
            <w:vAlign w:val="center"/>
          </w:tcPr>
          <w:p w14:paraId="700E386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27C7E92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86654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7145113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5177600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4E7AEB4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12834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4069983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2687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475FB33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3081</w:t>
            </w:r>
          </w:p>
        </w:tc>
        <w:tc>
          <w:tcPr>
            <w:tcW w:w="1361" w:type="dxa"/>
            <w:shd w:val="clear" w:color="auto" w:fill="F0F5F8"/>
            <w:vAlign w:val="center"/>
          </w:tcPr>
          <w:p w14:paraId="2D404A1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40478</w:t>
            </w:r>
          </w:p>
        </w:tc>
      </w:tr>
      <w:tr w14:paraId="1EB49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vAlign w:val="center"/>
          </w:tcPr>
          <w:p w14:paraId="125D5F3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2</w:t>
            </w:r>
          </w:p>
        </w:tc>
        <w:tc>
          <w:tcPr>
            <w:tcW w:w="1417" w:type="dxa"/>
            <w:vAlign w:val="center"/>
          </w:tcPr>
          <w:p w14:paraId="2224378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84</w:t>
            </w:r>
          </w:p>
        </w:tc>
        <w:tc>
          <w:tcPr>
            <w:tcW w:w="1417" w:type="dxa"/>
            <w:vAlign w:val="center"/>
          </w:tcPr>
          <w:p w14:paraId="6C4849E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9698</w:t>
            </w:r>
          </w:p>
        </w:tc>
        <w:tc>
          <w:tcPr>
            <w:tcW w:w="1417" w:type="dxa"/>
            <w:vAlign w:val="center"/>
          </w:tcPr>
          <w:p w14:paraId="5F7321C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102311</w:t>
            </w:r>
          </w:p>
        </w:tc>
        <w:tc>
          <w:tcPr>
            <w:tcW w:w="1417" w:type="dxa"/>
            <w:vAlign w:val="center"/>
          </w:tcPr>
          <w:p w14:paraId="5275B0E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</w:t>
            </w:r>
          </w:p>
        </w:tc>
        <w:tc>
          <w:tcPr>
            <w:tcW w:w="1417" w:type="dxa"/>
            <w:vAlign w:val="center"/>
          </w:tcPr>
          <w:p w14:paraId="75C183A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161</w:t>
            </w:r>
          </w:p>
        </w:tc>
        <w:tc>
          <w:tcPr>
            <w:tcW w:w="1361" w:type="dxa"/>
            <w:vAlign w:val="center"/>
          </w:tcPr>
          <w:p w14:paraId="33A01E3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</w:t>
            </w:r>
          </w:p>
        </w:tc>
      </w:tr>
      <w:tr w14:paraId="46DA8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0F5F8"/>
            <w:vAlign w:val="center"/>
          </w:tcPr>
          <w:p w14:paraId="73281AF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3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08D80B4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35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0434C66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1990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37D5093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131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76F7971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9373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4F8946D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656</w:t>
            </w:r>
          </w:p>
        </w:tc>
        <w:tc>
          <w:tcPr>
            <w:tcW w:w="1361" w:type="dxa"/>
            <w:shd w:val="clear" w:color="auto" w:fill="F0F5F8"/>
            <w:vAlign w:val="center"/>
          </w:tcPr>
          <w:p w14:paraId="12EE317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</w:t>
            </w:r>
          </w:p>
        </w:tc>
      </w:tr>
      <w:tr w14:paraId="22FA7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vAlign w:val="center"/>
          </w:tcPr>
          <w:p w14:paraId="1A6D401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4</w:t>
            </w:r>
          </w:p>
        </w:tc>
        <w:tc>
          <w:tcPr>
            <w:tcW w:w="1417" w:type="dxa"/>
            <w:vAlign w:val="center"/>
          </w:tcPr>
          <w:p w14:paraId="3DEBBCA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426</w:t>
            </w:r>
          </w:p>
        </w:tc>
        <w:tc>
          <w:tcPr>
            <w:tcW w:w="1417" w:type="dxa"/>
            <w:vAlign w:val="center"/>
          </w:tcPr>
          <w:p w14:paraId="639C61F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6615</w:t>
            </w:r>
          </w:p>
        </w:tc>
        <w:tc>
          <w:tcPr>
            <w:tcW w:w="1417" w:type="dxa"/>
            <w:vAlign w:val="center"/>
          </w:tcPr>
          <w:p w14:paraId="5D0523C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</w:t>
            </w:r>
          </w:p>
        </w:tc>
        <w:tc>
          <w:tcPr>
            <w:tcW w:w="1417" w:type="dxa"/>
            <w:vAlign w:val="center"/>
          </w:tcPr>
          <w:p w14:paraId="6520E93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313</w:t>
            </w:r>
          </w:p>
        </w:tc>
        <w:tc>
          <w:tcPr>
            <w:tcW w:w="1417" w:type="dxa"/>
            <w:vAlign w:val="center"/>
          </w:tcPr>
          <w:p w14:paraId="792634B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15407</w:t>
            </w:r>
          </w:p>
        </w:tc>
        <w:tc>
          <w:tcPr>
            <w:tcW w:w="1361" w:type="dxa"/>
            <w:vAlign w:val="center"/>
          </w:tcPr>
          <w:p w14:paraId="343293C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</w:t>
            </w:r>
          </w:p>
        </w:tc>
      </w:tr>
      <w:tr w14:paraId="2D094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0F5F8"/>
            <w:vAlign w:val="center"/>
          </w:tcPr>
          <w:p w14:paraId="3B474E1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5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6A8DDC0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2677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66E6A8C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6956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553DDE7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5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18D386E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5323D27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60</w:t>
            </w:r>
          </w:p>
        </w:tc>
        <w:tc>
          <w:tcPr>
            <w:tcW w:w="1361" w:type="dxa"/>
            <w:shd w:val="clear" w:color="auto" w:fill="F0F5F8"/>
            <w:vAlign w:val="center"/>
          </w:tcPr>
          <w:p w14:paraId="6A20CEB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49231</w:t>
            </w:r>
          </w:p>
        </w:tc>
      </w:tr>
    </w:tbl>
    <w:p w14:paraId="06F28CE9">
      <w:pPr>
        <w:spacing w:after="40"/>
      </w:pPr>
    </w:p>
    <w:p w14:paraId="08564D54">
      <w:r>
        <w:t>完整精度与元数据：experiments/metrics/paired_validation_seed43__baseline/metrics.json。</w:t>
      </w:r>
    </w:p>
    <w:p w14:paraId="47F9C170">
      <w:pPr>
        <w:pStyle w:val="4"/>
      </w:pPr>
      <w:r>
        <w:t>E05  paired_validation_seed43__mix_w02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463"/>
      </w:tblGrid>
      <w:tr w14:paraId="58FB51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02" w:type="dxa"/>
            <w:shd w:val="clear" w:color="auto" w:fill="16324F"/>
            <w:vAlign w:val="center"/>
          </w:tcPr>
          <w:p w14:paraId="75D7F25E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报告字段</w:t>
            </w:r>
          </w:p>
        </w:tc>
        <w:tc>
          <w:tcPr>
            <w:tcW w:w="6463" w:type="dxa"/>
            <w:shd w:val="clear" w:color="auto" w:fill="16324F"/>
            <w:vAlign w:val="center"/>
          </w:tcPr>
          <w:p w14:paraId="0F4A7A74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值</w:t>
            </w:r>
          </w:p>
        </w:tc>
      </w:tr>
      <w:tr w14:paraId="08688F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1D98EB9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评估集合</w:t>
            </w:r>
          </w:p>
        </w:tc>
        <w:tc>
          <w:tcPr>
            <w:tcW w:w="6463" w:type="dxa"/>
            <w:vAlign w:val="center"/>
          </w:tcPr>
          <w:p w14:paraId="18993B3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validation</w:t>
            </w:r>
          </w:p>
        </w:tc>
      </w:tr>
      <w:tr w14:paraId="32C08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27954C8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样本数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0505BE2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246</w:t>
            </w:r>
          </w:p>
        </w:tc>
      </w:tr>
      <w:tr w14:paraId="285BB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298738E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对应训练记录</w:t>
            </w:r>
          </w:p>
        </w:tc>
        <w:tc>
          <w:tcPr>
            <w:tcW w:w="6463" w:type="dxa"/>
            <w:vAlign w:val="center"/>
          </w:tcPr>
          <w:p w14:paraId="2A5492E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mix_w02_seed43</w:t>
            </w:r>
          </w:p>
        </w:tc>
      </w:tr>
      <w:tr w14:paraId="36280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17C69E2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checkpoint 轮次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6C1875B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49</w:t>
            </w:r>
          </w:p>
        </w:tc>
      </w:tr>
      <w:tr w14:paraId="4B2B98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75D0E24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checkpoint 记录的验证 mIoU</w:t>
            </w:r>
          </w:p>
        </w:tc>
        <w:tc>
          <w:tcPr>
            <w:tcW w:w="6463" w:type="dxa"/>
            <w:vAlign w:val="center"/>
          </w:tcPr>
          <w:p w14:paraId="40BD3D2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0.7363839485338309</w:t>
            </w:r>
          </w:p>
        </w:tc>
      </w:tr>
      <w:tr w14:paraId="6F78D6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07BCA1E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本次评估 mIoU / mDice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301DF3B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0.7363839485338309 / 0.8359318054736654</w:t>
            </w:r>
          </w:p>
        </w:tc>
      </w:tr>
      <w:tr w14:paraId="07B32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3989B18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pixel_accuracy</w:t>
            </w:r>
          </w:p>
        </w:tc>
        <w:tc>
          <w:tcPr>
            <w:tcW w:w="6463" w:type="dxa"/>
            <w:vAlign w:val="center"/>
          </w:tcPr>
          <w:p w14:paraId="2337D2B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0.9771761390251842</w:t>
            </w:r>
          </w:p>
        </w:tc>
      </w:tr>
      <w:tr w14:paraId="5D1B7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4BD6853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设备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4D8A4A7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cuda</w:t>
            </w:r>
          </w:p>
        </w:tc>
      </w:tr>
    </w:tbl>
    <w:p w14:paraId="0A6DF5C9">
      <w:pPr>
        <w:spacing w:after="4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1191"/>
        <w:gridCol w:w="1191"/>
        <w:gridCol w:w="1191"/>
        <w:gridCol w:w="1191"/>
        <w:gridCol w:w="1191"/>
        <w:gridCol w:w="1928"/>
      </w:tblGrid>
      <w:tr w14:paraId="01D302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84" w:type="dxa"/>
            <w:shd w:val="clear" w:color="auto" w:fill="16324F"/>
            <w:vAlign w:val="center"/>
          </w:tcPr>
          <w:p w14:paraId="3FC6D929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ID / 类别</w:t>
            </w:r>
          </w:p>
        </w:tc>
        <w:tc>
          <w:tcPr>
            <w:tcW w:w="1191" w:type="dxa"/>
            <w:shd w:val="clear" w:color="auto" w:fill="16324F"/>
            <w:vAlign w:val="center"/>
          </w:tcPr>
          <w:p w14:paraId="6817E1B8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IoU</w:t>
            </w:r>
          </w:p>
        </w:tc>
        <w:tc>
          <w:tcPr>
            <w:tcW w:w="1191" w:type="dxa"/>
            <w:shd w:val="clear" w:color="auto" w:fill="16324F"/>
            <w:vAlign w:val="center"/>
          </w:tcPr>
          <w:p w14:paraId="55190299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Dice</w:t>
            </w:r>
          </w:p>
        </w:tc>
        <w:tc>
          <w:tcPr>
            <w:tcW w:w="1191" w:type="dxa"/>
            <w:shd w:val="clear" w:color="auto" w:fill="16324F"/>
            <w:vAlign w:val="center"/>
          </w:tcPr>
          <w:p w14:paraId="0882AF40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Precision</w:t>
            </w:r>
          </w:p>
        </w:tc>
        <w:tc>
          <w:tcPr>
            <w:tcW w:w="1191" w:type="dxa"/>
            <w:shd w:val="clear" w:color="auto" w:fill="16324F"/>
            <w:vAlign w:val="center"/>
          </w:tcPr>
          <w:p w14:paraId="2949DA03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Recall</w:t>
            </w:r>
          </w:p>
        </w:tc>
        <w:tc>
          <w:tcPr>
            <w:tcW w:w="1191" w:type="dxa"/>
            <w:shd w:val="clear" w:color="auto" w:fill="16324F"/>
            <w:vAlign w:val="center"/>
          </w:tcPr>
          <w:p w14:paraId="55DAA673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F1</w:t>
            </w:r>
          </w:p>
        </w:tc>
        <w:tc>
          <w:tcPr>
            <w:tcW w:w="1928" w:type="dxa"/>
            <w:shd w:val="clear" w:color="auto" w:fill="16324F"/>
            <w:vAlign w:val="center"/>
          </w:tcPr>
          <w:p w14:paraId="6A7D5472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真实像素数</w:t>
            </w:r>
          </w:p>
        </w:tc>
      </w:tr>
      <w:tr w14:paraId="381796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24E14F7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 背景</w:t>
            </w:r>
          </w:p>
        </w:tc>
        <w:tc>
          <w:tcPr>
            <w:tcW w:w="1191" w:type="dxa"/>
            <w:vAlign w:val="center"/>
          </w:tcPr>
          <w:p w14:paraId="040D14A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0.973690</w:t>
            </w:r>
          </w:p>
        </w:tc>
        <w:tc>
          <w:tcPr>
            <w:tcW w:w="1191" w:type="dxa"/>
            <w:vAlign w:val="center"/>
          </w:tcPr>
          <w:p w14:paraId="3ABB196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0.986670</w:t>
            </w:r>
          </w:p>
        </w:tc>
        <w:tc>
          <w:tcPr>
            <w:tcW w:w="1191" w:type="dxa"/>
            <w:vAlign w:val="center"/>
          </w:tcPr>
          <w:p w14:paraId="01EF0F7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0.990187</w:t>
            </w:r>
          </w:p>
        </w:tc>
        <w:tc>
          <w:tcPr>
            <w:tcW w:w="1191" w:type="dxa"/>
            <w:vAlign w:val="center"/>
          </w:tcPr>
          <w:p w14:paraId="5D24EE7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0.983178</w:t>
            </w:r>
          </w:p>
        </w:tc>
        <w:tc>
          <w:tcPr>
            <w:tcW w:w="1191" w:type="dxa"/>
            <w:vAlign w:val="center"/>
          </w:tcPr>
          <w:p w14:paraId="6E48CA8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0.986670</w:t>
            </w:r>
          </w:p>
        </w:tc>
        <w:tc>
          <w:tcPr>
            <w:tcW w:w="1928" w:type="dxa"/>
            <w:vAlign w:val="center"/>
          </w:tcPr>
          <w:p w14:paraId="2E64B48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10592393</w:t>
            </w:r>
          </w:p>
        </w:tc>
      </w:tr>
      <w:tr w14:paraId="69BE0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0F5F8"/>
            <w:vAlign w:val="center"/>
          </w:tcPr>
          <w:p w14:paraId="57A18C9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 健康叶片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303E4E8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0.934433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65B2652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0.966105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690227F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0.962697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5506C37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0.969538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21AA890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0.966105</w:t>
            </w:r>
          </w:p>
        </w:tc>
        <w:tc>
          <w:tcPr>
            <w:tcW w:w="1928" w:type="dxa"/>
            <w:shd w:val="clear" w:color="auto" w:fill="F0F5F8"/>
            <w:vAlign w:val="center"/>
          </w:tcPr>
          <w:p w14:paraId="4B825E5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5323334</w:t>
            </w:r>
          </w:p>
        </w:tc>
      </w:tr>
      <w:tr w14:paraId="08B0E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48834D9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2 锈病</w:t>
            </w:r>
          </w:p>
        </w:tc>
        <w:tc>
          <w:tcPr>
            <w:tcW w:w="1191" w:type="dxa"/>
            <w:vAlign w:val="center"/>
          </w:tcPr>
          <w:p w14:paraId="5F94A7E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0.799937</w:t>
            </w:r>
          </w:p>
        </w:tc>
        <w:tc>
          <w:tcPr>
            <w:tcW w:w="1191" w:type="dxa"/>
            <w:vAlign w:val="center"/>
          </w:tcPr>
          <w:p w14:paraId="22F6AF2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0.888850</w:t>
            </w:r>
          </w:p>
        </w:tc>
        <w:tc>
          <w:tcPr>
            <w:tcW w:w="1191" w:type="dxa"/>
            <w:vAlign w:val="center"/>
          </w:tcPr>
          <w:p w14:paraId="278CC7B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0.853780</w:t>
            </w:r>
          </w:p>
        </w:tc>
        <w:tc>
          <w:tcPr>
            <w:tcW w:w="1191" w:type="dxa"/>
            <w:vAlign w:val="center"/>
          </w:tcPr>
          <w:p w14:paraId="7DDD600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0.926925</w:t>
            </w:r>
          </w:p>
        </w:tc>
        <w:tc>
          <w:tcPr>
            <w:tcW w:w="1191" w:type="dxa"/>
            <w:vAlign w:val="center"/>
          </w:tcPr>
          <w:p w14:paraId="14DCDDD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0.888850</w:t>
            </w:r>
          </w:p>
        </w:tc>
        <w:tc>
          <w:tcPr>
            <w:tcW w:w="1928" w:type="dxa"/>
            <w:vAlign w:val="center"/>
          </w:tcPr>
          <w:p w14:paraId="3798922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112254</w:t>
            </w:r>
          </w:p>
        </w:tc>
      </w:tr>
      <w:tr w14:paraId="1044A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0F5F8"/>
            <w:vAlign w:val="center"/>
          </w:tcPr>
          <w:p w14:paraId="5412F8F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3 交链孢叶斑病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611438B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0.616486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5BDE86F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0.762749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04008AA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0.721543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479F970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0.808945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3CFBF4F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0.762749</w:t>
            </w:r>
          </w:p>
        </w:tc>
        <w:tc>
          <w:tcPr>
            <w:tcW w:w="1928" w:type="dxa"/>
            <w:shd w:val="clear" w:color="auto" w:fill="F0F5F8"/>
            <w:vAlign w:val="center"/>
          </w:tcPr>
          <w:p w14:paraId="0A4749A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12185</w:t>
            </w:r>
          </w:p>
        </w:tc>
      </w:tr>
      <w:tr w14:paraId="72173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1923D36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4 灰斑病</w:t>
            </w:r>
          </w:p>
        </w:tc>
        <w:tc>
          <w:tcPr>
            <w:tcW w:w="1191" w:type="dxa"/>
            <w:vAlign w:val="center"/>
          </w:tcPr>
          <w:p w14:paraId="5E9BECC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0.598919</w:t>
            </w:r>
          </w:p>
        </w:tc>
        <w:tc>
          <w:tcPr>
            <w:tcW w:w="1191" w:type="dxa"/>
            <w:vAlign w:val="center"/>
          </w:tcPr>
          <w:p w14:paraId="2781521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0.749155</w:t>
            </w:r>
          </w:p>
        </w:tc>
        <w:tc>
          <w:tcPr>
            <w:tcW w:w="1191" w:type="dxa"/>
            <w:vAlign w:val="center"/>
          </w:tcPr>
          <w:p w14:paraId="4DC6B99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0.785577</w:t>
            </w:r>
          </w:p>
        </w:tc>
        <w:tc>
          <w:tcPr>
            <w:tcW w:w="1191" w:type="dxa"/>
            <w:vAlign w:val="center"/>
          </w:tcPr>
          <w:p w14:paraId="35563E7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0.715962</w:t>
            </w:r>
          </w:p>
        </w:tc>
        <w:tc>
          <w:tcPr>
            <w:tcW w:w="1191" w:type="dxa"/>
            <w:vAlign w:val="center"/>
          </w:tcPr>
          <w:p w14:paraId="0BFBD83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0.749155</w:t>
            </w:r>
          </w:p>
        </w:tc>
        <w:tc>
          <w:tcPr>
            <w:tcW w:w="1928" w:type="dxa"/>
            <w:vAlign w:val="center"/>
          </w:tcPr>
          <w:p w14:paraId="1148700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22761</w:t>
            </w:r>
          </w:p>
        </w:tc>
      </w:tr>
      <w:tr w14:paraId="1247E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0F5F8"/>
            <w:vAlign w:val="center"/>
          </w:tcPr>
          <w:p w14:paraId="6CFDBE0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5 褐斑病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734144C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0.494837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7B4193A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0.662062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5B6AEE2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0.555253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4445522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0.819749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5B21CD2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0.662062</w:t>
            </w:r>
          </w:p>
        </w:tc>
        <w:tc>
          <w:tcPr>
            <w:tcW w:w="1928" w:type="dxa"/>
            <w:shd w:val="clear" w:color="auto" w:fill="F0F5F8"/>
            <w:vAlign w:val="center"/>
          </w:tcPr>
          <w:p w14:paraId="2564864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58929</w:t>
            </w:r>
          </w:p>
        </w:tc>
      </w:tr>
    </w:tbl>
    <w:p w14:paraId="16D91D3C">
      <w:pPr>
        <w:spacing w:after="4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417"/>
        <w:gridCol w:w="1417"/>
        <w:gridCol w:w="1417"/>
        <w:gridCol w:w="1417"/>
        <w:gridCol w:w="1417"/>
        <w:gridCol w:w="1361"/>
      </w:tblGrid>
      <w:tr w14:paraId="24BB8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17" w:type="dxa"/>
            <w:shd w:val="clear" w:color="auto" w:fill="16324F"/>
            <w:vAlign w:val="center"/>
          </w:tcPr>
          <w:p w14:paraId="38A144AE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真实\预测</w:t>
            </w:r>
          </w:p>
        </w:tc>
        <w:tc>
          <w:tcPr>
            <w:tcW w:w="1417" w:type="dxa"/>
            <w:shd w:val="clear" w:color="auto" w:fill="16324F"/>
            <w:vAlign w:val="center"/>
          </w:tcPr>
          <w:p w14:paraId="39D38D91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0</w:t>
            </w:r>
          </w:p>
        </w:tc>
        <w:tc>
          <w:tcPr>
            <w:tcW w:w="1417" w:type="dxa"/>
            <w:shd w:val="clear" w:color="auto" w:fill="16324F"/>
            <w:vAlign w:val="center"/>
          </w:tcPr>
          <w:p w14:paraId="5DC9179B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1</w:t>
            </w:r>
          </w:p>
        </w:tc>
        <w:tc>
          <w:tcPr>
            <w:tcW w:w="1417" w:type="dxa"/>
            <w:shd w:val="clear" w:color="auto" w:fill="16324F"/>
            <w:vAlign w:val="center"/>
          </w:tcPr>
          <w:p w14:paraId="0CA9214C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2</w:t>
            </w:r>
          </w:p>
        </w:tc>
        <w:tc>
          <w:tcPr>
            <w:tcW w:w="1417" w:type="dxa"/>
            <w:shd w:val="clear" w:color="auto" w:fill="16324F"/>
            <w:vAlign w:val="center"/>
          </w:tcPr>
          <w:p w14:paraId="5BB4A88E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3</w:t>
            </w:r>
          </w:p>
        </w:tc>
        <w:tc>
          <w:tcPr>
            <w:tcW w:w="1417" w:type="dxa"/>
            <w:shd w:val="clear" w:color="auto" w:fill="16324F"/>
            <w:vAlign w:val="center"/>
          </w:tcPr>
          <w:p w14:paraId="784DA5CD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4</w:t>
            </w:r>
          </w:p>
        </w:tc>
        <w:tc>
          <w:tcPr>
            <w:tcW w:w="1361" w:type="dxa"/>
            <w:shd w:val="clear" w:color="auto" w:fill="16324F"/>
            <w:vAlign w:val="center"/>
          </w:tcPr>
          <w:p w14:paraId="720B265D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5</w:t>
            </w:r>
          </w:p>
        </w:tc>
      </w:tr>
      <w:tr w14:paraId="1633FE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vAlign w:val="center"/>
          </w:tcPr>
          <w:p w14:paraId="0B3EC9F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</w:t>
            </w:r>
          </w:p>
        </w:tc>
        <w:tc>
          <w:tcPr>
            <w:tcW w:w="1417" w:type="dxa"/>
            <w:vAlign w:val="center"/>
          </w:tcPr>
          <w:p w14:paraId="77722F6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10414207</w:t>
            </w:r>
          </w:p>
        </w:tc>
        <w:tc>
          <w:tcPr>
            <w:tcW w:w="1417" w:type="dxa"/>
            <w:vAlign w:val="center"/>
          </w:tcPr>
          <w:p w14:paraId="45FF5F1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177396</w:t>
            </w:r>
          </w:p>
        </w:tc>
        <w:tc>
          <w:tcPr>
            <w:tcW w:w="1417" w:type="dxa"/>
            <w:vAlign w:val="center"/>
          </w:tcPr>
          <w:p w14:paraId="759F91C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175</w:t>
            </w:r>
          </w:p>
        </w:tc>
        <w:tc>
          <w:tcPr>
            <w:tcW w:w="1417" w:type="dxa"/>
            <w:vAlign w:val="center"/>
          </w:tcPr>
          <w:p w14:paraId="16FA700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53</w:t>
            </w:r>
          </w:p>
        </w:tc>
        <w:tc>
          <w:tcPr>
            <w:tcW w:w="1417" w:type="dxa"/>
            <w:vAlign w:val="center"/>
          </w:tcPr>
          <w:p w14:paraId="331DD78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64</w:t>
            </w:r>
          </w:p>
        </w:tc>
        <w:tc>
          <w:tcPr>
            <w:tcW w:w="1361" w:type="dxa"/>
            <w:vAlign w:val="center"/>
          </w:tcPr>
          <w:p w14:paraId="0C380EF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498</w:t>
            </w:r>
          </w:p>
        </w:tc>
      </w:tr>
      <w:tr w14:paraId="06CFE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0F5F8"/>
            <w:vAlign w:val="center"/>
          </w:tcPr>
          <w:p w14:paraId="104FC06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562692C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99503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6563C55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5161175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7EA33CA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17223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51104E7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3421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7F68027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3817</w:t>
            </w:r>
          </w:p>
        </w:tc>
        <w:tc>
          <w:tcPr>
            <w:tcW w:w="1361" w:type="dxa"/>
            <w:shd w:val="clear" w:color="auto" w:fill="F0F5F8"/>
            <w:vAlign w:val="center"/>
          </w:tcPr>
          <w:p w14:paraId="16FD148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38195</w:t>
            </w:r>
          </w:p>
        </w:tc>
      </w:tr>
      <w:tr w14:paraId="1C2030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vAlign w:val="center"/>
          </w:tcPr>
          <w:p w14:paraId="3A8E45D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2</w:t>
            </w:r>
          </w:p>
        </w:tc>
        <w:tc>
          <w:tcPr>
            <w:tcW w:w="1417" w:type="dxa"/>
            <w:vAlign w:val="center"/>
          </w:tcPr>
          <w:p w14:paraId="2A05D3A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94</w:t>
            </w:r>
          </w:p>
        </w:tc>
        <w:tc>
          <w:tcPr>
            <w:tcW w:w="1417" w:type="dxa"/>
            <w:vAlign w:val="center"/>
          </w:tcPr>
          <w:p w14:paraId="185503F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7958</w:t>
            </w:r>
          </w:p>
        </w:tc>
        <w:tc>
          <w:tcPr>
            <w:tcW w:w="1417" w:type="dxa"/>
            <w:vAlign w:val="center"/>
          </w:tcPr>
          <w:p w14:paraId="03F8508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104051</w:t>
            </w:r>
          </w:p>
        </w:tc>
        <w:tc>
          <w:tcPr>
            <w:tcW w:w="1417" w:type="dxa"/>
            <w:vAlign w:val="center"/>
          </w:tcPr>
          <w:p w14:paraId="06B1D5B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</w:t>
            </w:r>
          </w:p>
        </w:tc>
        <w:tc>
          <w:tcPr>
            <w:tcW w:w="1417" w:type="dxa"/>
            <w:vAlign w:val="center"/>
          </w:tcPr>
          <w:p w14:paraId="2DFF589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151</w:t>
            </w:r>
          </w:p>
        </w:tc>
        <w:tc>
          <w:tcPr>
            <w:tcW w:w="1361" w:type="dxa"/>
            <w:vAlign w:val="center"/>
          </w:tcPr>
          <w:p w14:paraId="5365955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</w:t>
            </w:r>
          </w:p>
        </w:tc>
      </w:tr>
      <w:tr w14:paraId="56F4C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0F5F8"/>
            <w:vAlign w:val="center"/>
          </w:tcPr>
          <w:p w14:paraId="68C76B9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3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5269C29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543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0B2802D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1324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43A0462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45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13B0926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9857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22A5C1F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416</w:t>
            </w:r>
          </w:p>
        </w:tc>
        <w:tc>
          <w:tcPr>
            <w:tcW w:w="1361" w:type="dxa"/>
            <w:shd w:val="clear" w:color="auto" w:fill="F0F5F8"/>
            <w:vAlign w:val="center"/>
          </w:tcPr>
          <w:p w14:paraId="4AA377F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</w:t>
            </w:r>
          </w:p>
        </w:tc>
      </w:tr>
      <w:tr w14:paraId="3AE16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vAlign w:val="center"/>
          </w:tcPr>
          <w:p w14:paraId="261839C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4</w:t>
            </w:r>
          </w:p>
        </w:tc>
        <w:tc>
          <w:tcPr>
            <w:tcW w:w="1417" w:type="dxa"/>
            <w:vAlign w:val="center"/>
          </w:tcPr>
          <w:p w14:paraId="4F68D78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276</w:t>
            </w:r>
          </w:p>
        </w:tc>
        <w:tc>
          <w:tcPr>
            <w:tcW w:w="1417" w:type="dxa"/>
            <w:vAlign w:val="center"/>
          </w:tcPr>
          <w:p w14:paraId="545EA07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5859</w:t>
            </w:r>
          </w:p>
        </w:tc>
        <w:tc>
          <w:tcPr>
            <w:tcW w:w="1417" w:type="dxa"/>
            <w:vAlign w:val="center"/>
          </w:tcPr>
          <w:p w14:paraId="1174D13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</w:t>
            </w:r>
          </w:p>
        </w:tc>
        <w:tc>
          <w:tcPr>
            <w:tcW w:w="1417" w:type="dxa"/>
            <w:vAlign w:val="center"/>
          </w:tcPr>
          <w:p w14:paraId="0762C67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330</w:t>
            </w:r>
          </w:p>
        </w:tc>
        <w:tc>
          <w:tcPr>
            <w:tcW w:w="1417" w:type="dxa"/>
            <w:vAlign w:val="center"/>
          </w:tcPr>
          <w:p w14:paraId="01A9864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16296</w:t>
            </w:r>
          </w:p>
        </w:tc>
        <w:tc>
          <w:tcPr>
            <w:tcW w:w="1361" w:type="dxa"/>
            <w:vAlign w:val="center"/>
          </w:tcPr>
          <w:p w14:paraId="1B4D37A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</w:t>
            </w:r>
          </w:p>
        </w:tc>
      </w:tr>
      <w:tr w14:paraId="441DB8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0F5F8"/>
            <w:vAlign w:val="center"/>
          </w:tcPr>
          <w:p w14:paraId="63593D8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5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1DDF2A2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2795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0E99DDE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7450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0F790B3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377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04ED2CA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79CFF82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</w:t>
            </w:r>
          </w:p>
        </w:tc>
        <w:tc>
          <w:tcPr>
            <w:tcW w:w="1361" w:type="dxa"/>
            <w:shd w:val="clear" w:color="auto" w:fill="F0F5F8"/>
            <w:vAlign w:val="center"/>
          </w:tcPr>
          <w:p w14:paraId="46BD392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48307</w:t>
            </w:r>
          </w:p>
        </w:tc>
      </w:tr>
    </w:tbl>
    <w:p w14:paraId="6159CDDD">
      <w:pPr>
        <w:spacing w:after="40"/>
      </w:pPr>
    </w:p>
    <w:p w14:paraId="01D189D1">
      <w:r>
        <w:t>完整精度与元数据：experiments/metrics/paired_validation_seed43__mix_w02/metrics.json。</w:t>
      </w:r>
    </w:p>
    <w:p w14:paraId="5A7D7882">
      <w:pPr>
        <w:pStyle w:val="4"/>
      </w:pPr>
      <w:r>
        <w:t>E06  paired_validation_seed44__baseline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463"/>
      </w:tblGrid>
      <w:tr w14:paraId="32079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02" w:type="dxa"/>
            <w:shd w:val="clear" w:color="auto" w:fill="16324F"/>
            <w:vAlign w:val="center"/>
          </w:tcPr>
          <w:p w14:paraId="4493E9E7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报告字段</w:t>
            </w:r>
          </w:p>
        </w:tc>
        <w:tc>
          <w:tcPr>
            <w:tcW w:w="6463" w:type="dxa"/>
            <w:shd w:val="clear" w:color="auto" w:fill="16324F"/>
            <w:vAlign w:val="center"/>
          </w:tcPr>
          <w:p w14:paraId="1F559F9E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值</w:t>
            </w:r>
          </w:p>
        </w:tc>
      </w:tr>
      <w:tr w14:paraId="739F6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2829620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评估集合</w:t>
            </w:r>
          </w:p>
        </w:tc>
        <w:tc>
          <w:tcPr>
            <w:tcW w:w="6463" w:type="dxa"/>
            <w:vAlign w:val="center"/>
          </w:tcPr>
          <w:p w14:paraId="34BADAD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validation</w:t>
            </w:r>
          </w:p>
        </w:tc>
      </w:tr>
      <w:tr w14:paraId="73323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5BC6488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样本数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3ACC6C7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246</w:t>
            </w:r>
          </w:p>
        </w:tc>
      </w:tr>
      <w:tr w14:paraId="6EE3C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75A7579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对应训练记录</w:t>
            </w:r>
          </w:p>
        </w:tc>
        <w:tc>
          <w:tcPr>
            <w:tcW w:w="6463" w:type="dxa"/>
            <w:vAlign w:val="center"/>
          </w:tcPr>
          <w:p w14:paraId="02E7F8B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baseline_seed44</w:t>
            </w:r>
          </w:p>
        </w:tc>
      </w:tr>
      <w:tr w14:paraId="70AC5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595E242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checkpoint 轮次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4762F58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43</w:t>
            </w:r>
          </w:p>
        </w:tc>
      </w:tr>
      <w:tr w14:paraId="2284B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0D90AD4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checkpoint 记录的验证 mIoU</w:t>
            </w:r>
          </w:p>
        </w:tc>
        <w:tc>
          <w:tcPr>
            <w:tcW w:w="6463" w:type="dxa"/>
            <w:vAlign w:val="center"/>
          </w:tcPr>
          <w:p w14:paraId="0C23A97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0.7379142787286637</w:t>
            </w:r>
          </w:p>
        </w:tc>
      </w:tr>
      <w:tr w14:paraId="19BC5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25F7ECC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本次评估 mIoU / mDice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355E695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0.7379142787286637 / 0.8360595887598626</w:t>
            </w:r>
          </w:p>
        </w:tc>
      </w:tr>
      <w:tr w14:paraId="537386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0C05663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pixel_accuracy</w:t>
            </w:r>
          </w:p>
        </w:tc>
        <w:tc>
          <w:tcPr>
            <w:tcW w:w="6463" w:type="dxa"/>
            <w:vAlign w:val="center"/>
          </w:tcPr>
          <w:p w14:paraId="219AA20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0.9777487157806148</w:t>
            </w:r>
          </w:p>
        </w:tc>
      </w:tr>
      <w:tr w14:paraId="1EEAF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7978B12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设备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5C17F16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cuda</w:t>
            </w:r>
          </w:p>
        </w:tc>
      </w:tr>
    </w:tbl>
    <w:p w14:paraId="7D58A029">
      <w:pPr>
        <w:spacing w:after="4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1191"/>
        <w:gridCol w:w="1191"/>
        <w:gridCol w:w="1191"/>
        <w:gridCol w:w="1191"/>
        <w:gridCol w:w="1191"/>
        <w:gridCol w:w="1928"/>
      </w:tblGrid>
      <w:tr w14:paraId="753A8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84" w:type="dxa"/>
            <w:shd w:val="clear" w:color="auto" w:fill="16324F"/>
            <w:vAlign w:val="center"/>
          </w:tcPr>
          <w:p w14:paraId="7F5DFF03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ID / 类别</w:t>
            </w:r>
          </w:p>
        </w:tc>
        <w:tc>
          <w:tcPr>
            <w:tcW w:w="1191" w:type="dxa"/>
            <w:shd w:val="clear" w:color="auto" w:fill="16324F"/>
            <w:vAlign w:val="center"/>
          </w:tcPr>
          <w:p w14:paraId="54F545FB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IoU</w:t>
            </w:r>
          </w:p>
        </w:tc>
        <w:tc>
          <w:tcPr>
            <w:tcW w:w="1191" w:type="dxa"/>
            <w:shd w:val="clear" w:color="auto" w:fill="16324F"/>
            <w:vAlign w:val="center"/>
          </w:tcPr>
          <w:p w14:paraId="24B135F0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Dice</w:t>
            </w:r>
          </w:p>
        </w:tc>
        <w:tc>
          <w:tcPr>
            <w:tcW w:w="1191" w:type="dxa"/>
            <w:shd w:val="clear" w:color="auto" w:fill="16324F"/>
            <w:vAlign w:val="center"/>
          </w:tcPr>
          <w:p w14:paraId="0F2FB3F6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Precision</w:t>
            </w:r>
          </w:p>
        </w:tc>
        <w:tc>
          <w:tcPr>
            <w:tcW w:w="1191" w:type="dxa"/>
            <w:shd w:val="clear" w:color="auto" w:fill="16324F"/>
            <w:vAlign w:val="center"/>
          </w:tcPr>
          <w:p w14:paraId="2865B57F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Recall</w:t>
            </w:r>
          </w:p>
        </w:tc>
        <w:tc>
          <w:tcPr>
            <w:tcW w:w="1191" w:type="dxa"/>
            <w:shd w:val="clear" w:color="auto" w:fill="16324F"/>
            <w:vAlign w:val="center"/>
          </w:tcPr>
          <w:p w14:paraId="0BED3DE6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F1</w:t>
            </w:r>
          </w:p>
        </w:tc>
        <w:tc>
          <w:tcPr>
            <w:tcW w:w="1928" w:type="dxa"/>
            <w:shd w:val="clear" w:color="auto" w:fill="16324F"/>
            <w:vAlign w:val="center"/>
          </w:tcPr>
          <w:p w14:paraId="61DF4682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真实像素数</w:t>
            </w:r>
          </w:p>
        </w:tc>
      </w:tr>
      <w:tr w14:paraId="71CF97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08A344B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 背景</w:t>
            </w:r>
          </w:p>
        </w:tc>
        <w:tc>
          <w:tcPr>
            <w:tcW w:w="1191" w:type="dxa"/>
            <w:vAlign w:val="center"/>
          </w:tcPr>
          <w:p w14:paraId="55CC91A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0.974206</w:t>
            </w:r>
          </w:p>
        </w:tc>
        <w:tc>
          <w:tcPr>
            <w:tcW w:w="1191" w:type="dxa"/>
            <w:vAlign w:val="center"/>
          </w:tcPr>
          <w:p w14:paraId="085FF6D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0.986935</w:t>
            </w:r>
          </w:p>
        </w:tc>
        <w:tc>
          <w:tcPr>
            <w:tcW w:w="1191" w:type="dxa"/>
            <w:vAlign w:val="center"/>
          </w:tcPr>
          <w:p w14:paraId="199C1CF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0.991240</w:t>
            </w:r>
          </w:p>
        </w:tc>
        <w:tc>
          <w:tcPr>
            <w:tcW w:w="1191" w:type="dxa"/>
            <w:vAlign w:val="center"/>
          </w:tcPr>
          <w:p w14:paraId="33A15CC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0.982666</w:t>
            </w:r>
          </w:p>
        </w:tc>
        <w:tc>
          <w:tcPr>
            <w:tcW w:w="1191" w:type="dxa"/>
            <w:vAlign w:val="center"/>
          </w:tcPr>
          <w:p w14:paraId="7191E37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0.986935</w:t>
            </w:r>
          </w:p>
        </w:tc>
        <w:tc>
          <w:tcPr>
            <w:tcW w:w="1928" w:type="dxa"/>
            <w:vAlign w:val="center"/>
          </w:tcPr>
          <w:p w14:paraId="33500E9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10592393</w:t>
            </w:r>
          </w:p>
        </w:tc>
      </w:tr>
      <w:tr w14:paraId="12E10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0F5F8"/>
            <w:vAlign w:val="center"/>
          </w:tcPr>
          <w:p w14:paraId="294FF60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 健康叶片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2BF3BD0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0.936204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11ABF83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0.967051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0191064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0.961862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7B63B81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0.972296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1C4F731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0.967051</w:t>
            </w:r>
          </w:p>
        </w:tc>
        <w:tc>
          <w:tcPr>
            <w:tcW w:w="1928" w:type="dxa"/>
            <w:shd w:val="clear" w:color="auto" w:fill="F0F5F8"/>
            <w:vAlign w:val="center"/>
          </w:tcPr>
          <w:p w14:paraId="2273B31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5323334</w:t>
            </w:r>
          </w:p>
        </w:tc>
      </w:tr>
      <w:tr w14:paraId="1A0F0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5581C07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2 锈病</w:t>
            </w:r>
          </w:p>
        </w:tc>
        <w:tc>
          <w:tcPr>
            <w:tcW w:w="1191" w:type="dxa"/>
            <w:vAlign w:val="center"/>
          </w:tcPr>
          <w:p w14:paraId="5418A0B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0.828699</w:t>
            </w:r>
          </w:p>
        </w:tc>
        <w:tc>
          <w:tcPr>
            <w:tcW w:w="1191" w:type="dxa"/>
            <w:vAlign w:val="center"/>
          </w:tcPr>
          <w:p w14:paraId="64C3EF1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0.906326</w:t>
            </w:r>
          </w:p>
        </w:tc>
        <w:tc>
          <w:tcPr>
            <w:tcW w:w="1191" w:type="dxa"/>
            <w:vAlign w:val="center"/>
          </w:tcPr>
          <w:p w14:paraId="58F1E3D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0.879583</w:t>
            </w:r>
          </w:p>
        </w:tc>
        <w:tc>
          <w:tcPr>
            <w:tcW w:w="1191" w:type="dxa"/>
            <w:vAlign w:val="center"/>
          </w:tcPr>
          <w:p w14:paraId="2FF00DC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0.934746</w:t>
            </w:r>
          </w:p>
        </w:tc>
        <w:tc>
          <w:tcPr>
            <w:tcW w:w="1191" w:type="dxa"/>
            <w:vAlign w:val="center"/>
          </w:tcPr>
          <w:p w14:paraId="72FB3CA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0.906326</w:t>
            </w:r>
          </w:p>
        </w:tc>
        <w:tc>
          <w:tcPr>
            <w:tcW w:w="1928" w:type="dxa"/>
            <w:vAlign w:val="center"/>
          </w:tcPr>
          <w:p w14:paraId="6918941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112254</w:t>
            </w:r>
          </w:p>
        </w:tc>
      </w:tr>
      <w:tr w14:paraId="035FB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0F5F8"/>
            <w:vAlign w:val="center"/>
          </w:tcPr>
          <w:p w14:paraId="104C92D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3 交链孢叶斑病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5755146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0.619749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0812D3D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0.765241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2C22828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0.732139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4153DA8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0.801477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68F8E28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0.765241</w:t>
            </w:r>
          </w:p>
        </w:tc>
        <w:tc>
          <w:tcPr>
            <w:tcW w:w="1928" w:type="dxa"/>
            <w:shd w:val="clear" w:color="auto" w:fill="F0F5F8"/>
            <w:vAlign w:val="center"/>
          </w:tcPr>
          <w:p w14:paraId="6E56DAF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12185</w:t>
            </w:r>
          </w:p>
        </w:tc>
      </w:tr>
      <w:tr w14:paraId="206CC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763A728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4 灰斑病</w:t>
            </w:r>
          </w:p>
        </w:tc>
        <w:tc>
          <w:tcPr>
            <w:tcW w:w="1191" w:type="dxa"/>
            <w:vAlign w:val="center"/>
          </w:tcPr>
          <w:p w14:paraId="786D3F4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0.578526</w:t>
            </w:r>
          </w:p>
        </w:tc>
        <w:tc>
          <w:tcPr>
            <w:tcW w:w="1191" w:type="dxa"/>
            <w:vAlign w:val="center"/>
          </w:tcPr>
          <w:p w14:paraId="7BCD8B3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0.732995</w:t>
            </w:r>
          </w:p>
        </w:tc>
        <w:tc>
          <w:tcPr>
            <w:tcW w:w="1191" w:type="dxa"/>
            <w:vAlign w:val="center"/>
          </w:tcPr>
          <w:p w14:paraId="2BAE397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0.787484</w:t>
            </w:r>
          </w:p>
        </w:tc>
        <w:tc>
          <w:tcPr>
            <w:tcW w:w="1191" w:type="dxa"/>
            <w:vAlign w:val="center"/>
          </w:tcPr>
          <w:p w14:paraId="6DA1E23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0.685559</w:t>
            </w:r>
          </w:p>
        </w:tc>
        <w:tc>
          <w:tcPr>
            <w:tcW w:w="1191" w:type="dxa"/>
            <w:vAlign w:val="center"/>
          </w:tcPr>
          <w:p w14:paraId="38EA259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0.732995</w:t>
            </w:r>
          </w:p>
        </w:tc>
        <w:tc>
          <w:tcPr>
            <w:tcW w:w="1928" w:type="dxa"/>
            <w:vAlign w:val="center"/>
          </w:tcPr>
          <w:p w14:paraId="5E964BB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22761</w:t>
            </w:r>
          </w:p>
        </w:tc>
      </w:tr>
      <w:tr w14:paraId="06B42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0F5F8"/>
            <w:vAlign w:val="center"/>
          </w:tcPr>
          <w:p w14:paraId="6301282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5 褐斑病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7AF7716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0.490102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26DA8E7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0.657810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4741261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0.550278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5002167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0.817577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7D3D81C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0.657810</w:t>
            </w:r>
          </w:p>
        </w:tc>
        <w:tc>
          <w:tcPr>
            <w:tcW w:w="1928" w:type="dxa"/>
            <w:shd w:val="clear" w:color="auto" w:fill="F0F5F8"/>
            <w:vAlign w:val="center"/>
          </w:tcPr>
          <w:p w14:paraId="44E7BAB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58929</w:t>
            </w:r>
          </w:p>
        </w:tc>
      </w:tr>
    </w:tbl>
    <w:p w14:paraId="57D89F08">
      <w:pPr>
        <w:spacing w:after="4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417"/>
        <w:gridCol w:w="1417"/>
        <w:gridCol w:w="1417"/>
        <w:gridCol w:w="1417"/>
        <w:gridCol w:w="1417"/>
        <w:gridCol w:w="1361"/>
      </w:tblGrid>
      <w:tr w14:paraId="00B2F0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17" w:type="dxa"/>
            <w:shd w:val="clear" w:color="auto" w:fill="16324F"/>
            <w:vAlign w:val="center"/>
          </w:tcPr>
          <w:p w14:paraId="1245CDD5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真实\预测</w:t>
            </w:r>
          </w:p>
        </w:tc>
        <w:tc>
          <w:tcPr>
            <w:tcW w:w="1417" w:type="dxa"/>
            <w:shd w:val="clear" w:color="auto" w:fill="16324F"/>
            <w:vAlign w:val="center"/>
          </w:tcPr>
          <w:p w14:paraId="40D31CCF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0</w:t>
            </w:r>
          </w:p>
        </w:tc>
        <w:tc>
          <w:tcPr>
            <w:tcW w:w="1417" w:type="dxa"/>
            <w:shd w:val="clear" w:color="auto" w:fill="16324F"/>
            <w:vAlign w:val="center"/>
          </w:tcPr>
          <w:p w14:paraId="4640A8C4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1</w:t>
            </w:r>
          </w:p>
        </w:tc>
        <w:tc>
          <w:tcPr>
            <w:tcW w:w="1417" w:type="dxa"/>
            <w:shd w:val="clear" w:color="auto" w:fill="16324F"/>
            <w:vAlign w:val="center"/>
          </w:tcPr>
          <w:p w14:paraId="3156B69A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2</w:t>
            </w:r>
          </w:p>
        </w:tc>
        <w:tc>
          <w:tcPr>
            <w:tcW w:w="1417" w:type="dxa"/>
            <w:shd w:val="clear" w:color="auto" w:fill="16324F"/>
            <w:vAlign w:val="center"/>
          </w:tcPr>
          <w:p w14:paraId="79482DCB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3</w:t>
            </w:r>
          </w:p>
        </w:tc>
        <w:tc>
          <w:tcPr>
            <w:tcW w:w="1417" w:type="dxa"/>
            <w:shd w:val="clear" w:color="auto" w:fill="16324F"/>
            <w:vAlign w:val="center"/>
          </w:tcPr>
          <w:p w14:paraId="458EF2CF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4</w:t>
            </w:r>
          </w:p>
        </w:tc>
        <w:tc>
          <w:tcPr>
            <w:tcW w:w="1361" w:type="dxa"/>
            <w:shd w:val="clear" w:color="auto" w:fill="16324F"/>
            <w:vAlign w:val="center"/>
          </w:tcPr>
          <w:p w14:paraId="527CE14D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5</w:t>
            </w:r>
          </w:p>
        </w:tc>
      </w:tr>
      <w:tr w14:paraId="4F6A67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vAlign w:val="center"/>
          </w:tcPr>
          <w:p w14:paraId="3A9C1D5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</w:t>
            </w:r>
          </w:p>
        </w:tc>
        <w:tc>
          <w:tcPr>
            <w:tcW w:w="1417" w:type="dxa"/>
            <w:vAlign w:val="center"/>
          </w:tcPr>
          <w:p w14:paraId="4A1EA5F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10408787</w:t>
            </w:r>
          </w:p>
        </w:tc>
        <w:tc>
          <w:tcPr>
            <w:tcW w:w="1417" w:type="dxa"/>
            <w:vAlign w:val="center"/>
          </w:tcPr>
          <w:p w14:paraId="1390617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181882</w:t>
            </w:r>
          </w:p>
        </w:tc>
        <w:tc>
          <w:tcPr>
            <w:tcW w:w="1417" w:type="dxa"/>
            <w:vAlign w:val="center"/>
          </w:tcPr>
          <w:p w14:paraId="5B0E18B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79</w:t>
            </w:r>
          </w:p>
        </w:tc>
        <w:tc>
          <w:tcPr>
            <w:tcW w:w="1417" w:type="dxa"/>
            <w:vAlign w:val="center"/>
          </w:tcPr>
          <w:p w14:paraId="2A2C97F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99</w:t>
            </w:r>
          </w:p>
        </w:tc>
        <w:tc>
          <w:tcPr>
            <w:tcW w:w="1417" w:type="dxa"/>
            <w:vAlign w:val="center"/>
          </w:tcPr>
          <w:p w14:paraId="6C06A24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65</w:t>
            </w:r>
          </w:p>
        </w:tc>
        <w:tc>
          <w:tcPr>
            <w:tcW w:w="1361" w:type="dxa"/>
            <w:vAlign w:val="center"/>
          </w:tcPr>
          <w:p w14:paraId="756D410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1481</w:t>
            </w:r>
          </w:p>
        </w:tc>
      </w:tr>
      <w:tr w14:paraId="672C9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0F5F8"/>
            <w:vAlign w:val="center"/>
          </w:tcPr>
          <w:p w14:paraId="3A4CE91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7FB980E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88694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3B4668E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5175859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19E6E83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14245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068B7C8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3072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7ECBAEE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3570</w:t>
            </w:r>
          </w:p>
        </w:tc>
        <w:tc>
          <w:tcPr>
            <w:tcW w:w="1361" w:type="dxa"/>
            <w:shd w:val="clear" w:color="auto" w:fill="F0F5F8"/>
            <w:vAlign w:val="center"/>
          </w:tcPr>
          <w:p w14:paraId="386D201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37894</w:t>
            </w:r>
          </w:p>
        </w:tc>
      </w:tr>
      <w:tr w14:paraId="62014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vAlign w:val="center"/>
          </w:tcPr>
          <w:p w14:paraId="481E84B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2</w:t>
            </w:r>
          </w:p>
        </w:tc>
        <w:tc>
          <w:tcPr>
            <w:tcW w:w="1417" w:type="dxa"/>
            <w:vAlign w:val="center"/>
          </w:tcPr>
          <w:p w14:paraId="71C8690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177</w:t>
            </w:r>
          </w:p>
        </w:tc>
        <w:tc>
          <w:tcPr>
            <w:tcW w:w="1417" w:type="dxa"/>
            <w:vAlign w:val="center"/>
          </w:tcPr>
          <w:p w14:paraId="4381905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7140</w:t>
            </w:r>
          </w:p>
        </w:tc>
        <w:tc>
          <w:tcPr>
            <w:tcW w:w="1417" w:type="dxa"/>
            <w:vAlign w:val="center"/>
          </w:tcPr>
          <w:p w14:paraId="491CD51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104929</w:t>
            </w:r>
          </w:p>
        </w:tc>
        <w:tc>
          <w:tcPr>
            <w:tcW w:w="1417" w:type="dxa"/>
            <w:vAlign w:val="center"/>
          </w:tcPr>
          <w:p w14:paraId="5ADAE30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</w:t>
            </w:r>
          </w:p>
        </w:tc>
        <w:tc>
          <w:tcPr>
            <w:tcW w:w="1417" w:type="dxa"/>
            <w:vAlign w:val="center"/>
          </w:tcPr>
          <w:p w14:paraId="2E1BF15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8</w:t>
            </w:r>
          </w:p>
        </w:tc>
        <w:tc>
          <w:tcPr>
            <w:tcW w:w="1361" w:type="dxa"/>
            <w:vAlign w:val="center"/>
          </w:tcPr>
          <w:p w14:paraId="7389019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</w:t>
            </w:r>
          </w:p>
        </w:tc>
      </w:tr>
      <w:tr w14:paraId="293F5D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0F5F8"/>
            <w:vAlign w:val="center"/>
          </w:tcPr>
          <w:p w14:paraId="65AF6AE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3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519D6B7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7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5560CBC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1932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2E63C68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51A117F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9766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05166A6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480</w:t>
            </w:r>
          </w:p>
        </w:tc>
        <w:tc>
          <w:tcPr>
            <w:tcW w:w="1361" w:type="dxa"/>
            <w:shd w:val="clear" w:color="auto" w:fill="F0F5F8"/>
            <w:vAlign w:val="center"/>
          </w:tcPr>
          <w:p w14:paraId="393C43E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</w:t>
            </w:r>
          </w:p>
        </w:tc>
      </w:tr>
      <w:tr w14:paraId="52CB6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vAlign w:val="center"/>
          </w:tcPr>
          <w:p w14:paraId="7D519BD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4</w:t>
            </w:r>
          </w:p>
        </w:tc>
        <w:tc>
          <w:tcPr>
            <w:tcW w:w="1417" w:type="dxa"/>
            <w:vAlign w:val="center"/>
          </w:tcPr>
          <w:p w14:paraId="1A7FEDE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344</w:t>
            </w:r>
          </w:p>
        </w:tc>
        <w:tc>
          <w:tcPr>
            <w:tcW w:w="1417" w:type="dxa"/>
            <w:vAlign w:val="center"/>
          </w:tcPr>
          <w:p w14:paraId="06CA949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6394</w:t>
            </w:r>
          </w:p>
        </w:tc>
        <w:tc>
          <w:tcPr>
            <w:tcW w:w="1417" w:type="dxa"/>
            <w:vAlign w:val="center"/>
          </w:tcPr>
          <w:p w14:paraId="30D93A1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17</w:t>
            </w:r>
          </w:p>
        </w:tc>
        <w:tc>
          <w:tcPr>
            <w:tcW w:w="1417" w:type="dxa"/>
            <w:vAlign w:val="center"/>
          </w:tcPr>
          <w:p w14:paraId="4F93E2F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402</w:t>
            </w:r>
          </w:p>
        </w:tc>
        <w:tc>
          <w:tcPr>
            <w:tcW w:w="1417" w:type="dxa"/>
            <w:vAlign w:val="center"/>
          </w:tcPr>
          <w:p w14:paraId="006B69A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15604</w:t>
            </w:r>
          </w:p>
        </w:tc>
        <w:tc>
          <w:tcPr>
            <w:tcW w:w="1361" w:type="dxa"/>
            <w:vAlign w:val="center"/>
          </w:tcPr>
          <w:p w14:paraId="04DC1FD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</w:t>
            </w:r>
          </w:p>
        </w:tc>
      </w:tr>
      <w:tr w14:paraId="6924C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0F5F8"/>
            <w:vAlign w:val="center"/>
          </w:tcPr>
          <w:p w14:paraId="6198B9E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5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78811FD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2760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7EB1BF2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7878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10AE139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24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0654C0E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553DA37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88</w:t>
            </w:r>
          </w:p>
        </w:tc>
        <w:tc>
          <w:tcPr>
            <w:tcW w:w="1361" w:type="dxa"/>
            <w:shd w:val="clear" w:color="auto" w:fill="F0F5F8"/>
            <w:vAlign w:val="center"/>
          </w:tcPr>
          <w:p w14:paraId="6830819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48179</w:t>
            </w:r>
          </w:p>
        </w:tc>
      </w:tr>
    </w:tbl>
    <w:p w14:paraId="3AE2D872">
      <w:pPr>
        <w:spacing w:after="40"/>
      </w:pPr>
    </w:p>
    <w:p w14:paraId="59A5C415">
      <w:r>
        <w:t>完整精度与元数据：experiments/metrics/paired_validation_seed44__baseline/metrics.json。</w:t>
      </w:r>
    </w:p>
    <w:p w14:paraId="0E6F162A">
      <w:pPr>
        <w:pStyle w:val="4"/>
      </w:pPr>
      <w:r>
        <w:t>E07  paired_validation_seed44__mix_w02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463"/>
      </w:tblGrid>
      <w:tr w14:paraId="65F0A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02" w:type="dxa"/>
            <w:shd w:val="clear" w:color="auto" w:fill="16324F"/>
            <w:vAlign w:val="center"/>
          </w:tcPr>
          <w:p w14:paraId="7900DC28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报告字段</w:t>
            </w:r>
          </w:p>
        </w:tc>
        <w:tc>
          <w:tcPr>
            <w:tcW w:w="6463" w:type="dxa"/>
            <w:shd w:val="clear" w:color="auto" w:fill="16324F"/>
            <w:vAlign w:val="center"/>
          </w:tcPr>
          <w:p w14:paraId="6C188001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值</w:t>
            </w:r>
          </w:p>
        </w:tc>
      </w:tr>
      <w:tr w14:paraId="168C9D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0FAA030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评估集合</w:t>
            </w:r>
          </w:p>
        </w:tc>
        <w:tc>
          <w:tcPr>
            <w:tcW w:w="6463" w:type="dxa"/>
            <w:vAlign w:val="center"/>
          </w:tcPr>
          <w:p w14:paraId="59F5784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validation</w:t>
            </w:r>
          </w:p>
        </w:tc>
      </w:tr>
      <w:tr w14:paraId="4D0D1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7F66FB9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样本数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37FA8FC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246</w:t>
            </w:r>
          </w:p>
        </w:tc>
      </w:tr>
      <w:tr w14:paraId="64A938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1BC023E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对应训练记录</w:t>
            </w:r>
          </w:p>
        </w:tc>
        <w:tc>
          <w:tcPr>
            <w:tcW w:w="6463" w:type="dxa"/>
            <w:vAlign w:val="center"/>
          </w:tcPr>
          <w:p w14:paraId="6666EDA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mix_w02_seed44</w:t>
            </w:r>
          </w:p>
        </w:tc>
      </w:tr>
      <w:tr w14:paraId="71161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47D535C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checkpoint 轮次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0ECC532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37</w:t>
            </w:r>
          </w:p>
        </w:tc>
      </w:tr>
      <w:tr w14:paraId="2287D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5272F02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checkpoint 记录的验证 mIoU</w:t>
            </w:r>
          </w:p>
        </w:tc>
        <w:tc>
          <w:tcPr>
            <w:tcW w:w="6463" w:type="dxa"/>
            <w:vAlign w:val="center"/>
          </w:tcPr>
          <w:p w14:paraId="7FA1C7C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0.7224553160722871</w:t>
            </w:r>
          </w:p>
        </w:tc>
      </w:tr>
      <w:tr w14:paraId="264D4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2C7E271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本次评估 mIoU / mDice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2ED65F1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0.7224553160722871 / 0.8249657847741717</w:t>
            </w:r>
          </w:p>
        </w:tc>
      </w:tr>
      <w:tr w14:paraId="158DAD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542BE65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pixel_accuracy</w:t>
            </w:r>
          </w:p>
        </w:tc>
        <w:tc>
          <w:tcPr>
            <w:tcW w:w="6463" w:type="dxa"/>
            <w:vAlign w:val="center"/>
          </w:tcPr>
          <w:p w14:paraId="496DB75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0.972449698099276</w:t>
            </w:r>
          </w:p>
        </w:tc>
      </w:tr>
      <w:tr w14:paraId="652C6D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0AF4126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设备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522A22D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cuda</w:t>
            </w:r>
          </w:p>
        </w:tc>
      </w:tr>
    </w:tbl>
    <w:p w14:paraId="0CF7CD54">
      <w:pPr>
        <w:spacing w:after="4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1191"/>
        <w:gridCol w:w="1191"/>
        <w:gridCol w:w="1191"/>
        <w:gridCol w:w="1191"/>
        <w:gridCol w:w="1191"/>
        <w:gridCol w:w="1928"/>
      </w:tblGrid>
      <w:tr w14:paraId="6534F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84" w:type="dxa"/>
            <w:shd w:val="clear" w:color="auto" w:fill="16324F"/>
            <w:vAlign w:val="center"/>
          </w:tcPr>
          <w:p w14:paraId="6F0C9DBC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ID / 类别</w:t>
            </w:r>
          </w:p>
        </w:tc>
        <w:tc>
          <w:tcPr>
            <w:tcW w:w="1191" w:type="dxa"/>
            <w:shd w:val="clear" w:color="auto" w:fill="16324F"/>
            <w:vAlign w:val="center"/>
          </w:tcPr>
          <w:p w14:paraId="1E6545A3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IoU</w:t>
            </w:r>
          </w:p>
        </w:tc>
        <w:tc>
          <w:tcPr>
            <w:tcW w:w="1191" w:type="dxa"/>
            <w:shd w:val="clear" w:color="auto" w:fill="16324F"/>
            <w:vAlign w:val="center"/>
          </w:tcPr>
          <w:p w14:paraId="6F2F0AD0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Dice</w:t>
            </w:r>
          </w:p>
        </w:tc>
        <w:tc>
          <w:tcPr>
            <w:tcW w:w="1191" w:type="dxa"/>
            <w:shd w:val="clear" w:color="auto" w:fill="16324F"/>
            <w:vAlign w:val="center"/>
          </w:tcPr>
          <w:p w14:paraId="6F23615B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Precision</w:t>
            </w:r>
          </w:p>
        </w:tc>
        <w:tc>
          <w:tcPr>
            <w:tcW w:w="1191" w:type="dxa"/>
            <w:shd w:val="clear" w:color="auto" w:fill="16324F"/>
            <w:vAlign w:val="center"/>
          </w:tcPr>
          <w:p w14:paraId="6F69F972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Recall</w:t>
            </w:r>
          </w:p>
        </w:tc>
        <w:tc>
          <w:tcPr>
            <w:tcW w:w="1191" w:type="dxa"/>
            <w:shd w:val="clear" w:color="auto" w:fill="16324F"/>
            <w:vAlign w:val="center"/>
          </w:tcPr>
          <w:p w14:paraId="662B77CD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F1</w:t>
            </w:r>
          </w:p>
        </w:tc>
        <w:tc>
          <w:tcPr>
            <w:tcW w:w="1928" w:type="dxa"/>
            <w:shd w:val="clear" w:color="auto" w:fill="16324F"/>
            <w:vAlign w:val="center"/>
          </w:tcPr>
          <w:p w14:paraId="7DFB85F9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真实像素数</w:t>
            </w:r>
          </w:p>
        </w:tc>
      </w:tr>
      <w:tr w14:paraId="70BD8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1A021CC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 背景</w:t>
            </w:r>
          </w:p>
        </w:tc>
        <w:tc>
          <w:tcPr>
            <w:tcW w:w="1191" w:type="dxa"/>
            <w:vAlign w:val="center"/>
          </w:tcPr>
          <w:p w14:paraId="7237A1C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0.966675</w:t>
            </w:r>
          </w:p>
        </w:tc>
        <w:tc>
          <w:tcPr>
            <w:tcW w:w="1191" w:type="dxa"/>
            <w:vAlign w:val="center"/>
          </w:tcPr>
          <w:p w14:paraId="597CC08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0.983055</w:t>
            </w:r>
          </w:p>
        </w:tc>
        <w:tc>
          <w:tcPr>
            <w:tcW w:w="1191" w:type="dxa"/>
            <w:vAlign w:val="center"/>
          </w:tcPr>
          <w:p w14:paraId="157BD8C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0.989409</w:t>
            </w:r>
          </w:p>
        </w:tc>
        <w:tc>
          <w:tcPr>
            <w:tcW w:w="1191" w:type="dxa"/>
            <w:vAlign w:val="center"/>
          </w:tcPr>
          <w:p w14:paraId="4859F68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0.976783</w:t>
            </w:r>
          </w:p>
        </w:tc>
        <w:tc>
          <w:tcPr>
            <w:tcW w:w="1191" w:type="dxa"/>
            <w:vAlign w:val="center"/>
          </w:tcPr>
          <w:p w14:paraId="5F1003A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0.983055</w:t>
            </w:r>
          </w:p>
        </w:tc>
        <w:tc>
          <w:tcPr>
            <w:tcW w:w="1928" w:type="dxa"/>
            <w:vAlign w:val="center"/>
          </w:tcPr>
          <w:p w14:paraId="35BC4EF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10592393</w:t>
            </w:r>
          </w:p>
        </w:tc>
      </w:tr>
      <w:tr w14:paraId="4DFA2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0F5F8"/>
            <w:vAlign w:val="center"/>
          </w:tcPr>
          <w:p w14:paraId="2C04D92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 健康叶片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2AB865C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0.922166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5F5B504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0.959507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4C0BF96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0.951353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4A79AA5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0.967803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7A21D81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0.959507</w:t>
            </w:r>
          </w:p>
        </w:tc>
        <w:tc>
          <w:tcPr>
            <w:tcW w:w="1928" w:type="dxa"/>
            <w:shd w:val="clear" w:color="auto" w:fill="F0F5F8"/>
            <w:vAlign w:val="center"/>
          </w:tcPr>
          <w:p w14:paraId="71F7CBC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5323334</w:t>
            </w:r>
          </w:p>
        </w:tc>
      </w:tr>
      <w:tr w14:paraId="1DD58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3F31D88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2 锈病</w:t>
            </w:r>
          </w:p>
        </w:tc>
        <w:tc>
          <w:tcPr>
            <w:tcW w:w="1191" w:type="dxa"/>
            <w:vAlign w:val="center"/>
          </w:tcPr>
          <w:p w14:paraId="60B9690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0.809959</w:t>
            </w:r>
          </w:p>
        </w:tc>
        <w:tc>
          <w:tcPr>
            <w:tcW w:w="1191" w:type="dxa"/>
            <w:vAlign w:val="center"/>
          </w:tcPr>
          <w:p w14:paraId="4817426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0.895003</w:t>
            </w:r>
          </w:p>
        </w:tc>
        <w:tc>
          <w:tcPr>
            <w:tcW w:w="1191" w:type="dxa"/>
            <w:vAlign w:val="center"/>
          </w:tcPr>
          <w:p w14:paraId="03A09A5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0.846635</w:t>
            </w:r>
          </w:p>
        </w:tc>
        <w:tc>
          <w:tcPr>
            <w:tcW w:w="1191" w:type="dxa"/>
            <w:vAlign w:val="center"/>
          </w:tcPr>
          <w:p w14:paraId="366F528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0.949231</w:t>
            </w:r>
          </w:p>
        </w:tc>
        <w:tc>
          <w:tcPr>
            <w:tcW w:w="1191" w:type="dxa"/>
            <w:vAlign w:val="center"/>
          </w:tcPr>
          <w:p w14:paraId="3BE1B0A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0.895003</w:t>
            </w:r>
          </w:p>
        </w:tc>
        <w:tc>
          <w:tcPr>
            <w:tcW w:w="1928" w:type="dxa"/>
            <w:vAlign w:val="center"/>
          </w:tcPr>
          <w:p w14:paraId="5374AE7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112254</w:t>
            </w:r>
          </w:p>
        </w:tc>
      </w:tr>
      <w:tr w14:paraId="0F72F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0F5F8"/>
            <w:vAlign w:val="center"/>
          </w:tcPr>
          <w:p w14:paraId="30BB7E4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3 交链孢叶斑病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742C099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0.610869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077AE8B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0.758434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2C43488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0.757658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4D2D5EF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0.759212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0934366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0.758434</w:t>
            </w:r>
          </w:p>
        </w:tc>
        <w:tc>
          <w:tcPr>
            <w:tcW w:w="1928" w:type="dxa"/>
            <w:shd w:val="clear" w:color="auto" w:fill="F0F5F8"/>
            <w:vAlign w:val="center"/>
          </w:tcPr>
          <w:p w14:paraId="210DCFB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12185</w:t>
            </w:r>
          </w:p>
        </w:tc>
      </w:tr>
      <w:tr w14:paraId="23235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4C4D107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4 灰斑病</w:t>
            </w:r>
          </w:p>
        </w:tc>
        <w:tc>
          <w:tcPr>
            <w:tcW w:w="1191" w:type="dxa"/>
            <w:vAlign w:val="center"/>
          </w:tcPr>
          <w:p w14:paraId="280381B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0.550080</w:t>
            </w:r>
          </w:p>
        </w:tc>
        <w:tc>
          <w:tcPr>
            <w:tcW w:w="1191" w:type="dxa"/>
            <w:vAlign w:val="center"/>
          </w:tcPr>
          <w:p w14:paraId="5A9DF68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0.709744</w:t>
            </w:r>
          </w:p>
        </w:tc>
        <w:tc>
          <w:tcPr>
            <w:tcW w:w="1191" w:type="dxa"/>
            <w:vAlign w:val="center"/>
          </w:tcPr>
          <w:p w14:paraId="1728816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0.781179</w:t>
            </w:r>
          </w:p>
        </w:tc>
        <w:tc>
          <w:tcPr>
            <w:tcW w:w="1191" w:type="dxa"/>
            <w:vAlign w:val="center"/>
          </w:tcPr>
          <w:p w14:paraId="159FA6E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0.650279</w:t>
            </w:r>
          </w:p>
        </w:tc>
        <w:tc>
          <w:tcPr>
            <w:tcW w:w="1191" w:type="dxa"/>
            <w:vAlign w:val="center"/>
          </w:tcPr>
          <w:p w14:paraId="106575E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0.709744</w:t>
            </w:r>
          </w:p>
        </w:tc>
        <w:tc>
          <w:tcPr>
            <w:tcW w:w="1928" w:type="dxa"/>
            <w:vAlign w:val="center"/>
          </w:tcPr>
          <w:p w14:paraId="2997CC9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22761</w:t>
            </w:r>
          </w:p>
        </w:tc>
      </w:tr>
      <w:tr w14:paraId="09AA1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0F5F8"/>
            <w:vAlign w:val="center"/>
          </w:tcPr>
          <w:p w14:paraId="5D818A8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5 褐斑病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4CC27DF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0.474982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1E50723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0.644051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3D12B98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0.527766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58DBA97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0.826062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3F8B1D7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0.644051</w:t>
            </w:r>
          </w:p>
        </w:tc>
        <w:tc>
          <w:tcPr>
            <w:tcW w:w="1928" w:type="dxa"/>
            <w:shd w:val="clear" w:color="auto" w:fill="F0F5F8"/>
            <w:vAlign w:val="center"/>
          </w:tcPr>
          <w:p w14:paraId="102B6E4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58929</w:t>
            </w:r>
          </w:p>
        </w:tc>
      </w:tr>
    </w:tbl>
    <w:p w14:paraId="06498437">
      <w:pPr>
        <w:spacing w:after="4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417"/>
        <w:gridCol w:w="1417"/>
        <w:gridCol w:w="1417"/>
        <w:gridCol w:w="1417"/>
        <w:gridCol w:w="1417"/>
        <w:gridCol w:w="1361"/>
      </w:tblGrid>
      <w:tr w14:paraId="5F7D3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17" w:type="dxa"/>
            <w:shd w:val="clear" w:color="auto" w:fill="16324F"/>
            <w:vAlign w:val="center"/>
          </w:tcPr>
          <w:p w14:paraId="5C7BCBFF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真实\预测</w:t>
            </w:r>
          </w:p>
        </w:tc>
        <w:tc>
          <w:tcPr>
            <w:tcW w:w="1417" w:type="dxa"/>
            <w:shd w:val="clear" w:color="auto" w:fill="16324F"/>
            <w:vAlign w:val="center"/>
          </w:tcPr>
          <w:p w14:paraId="27BC3D90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0</w:t>
            </w:r>
          </w:p>
        </w:tc>
        <w:tc>
          <w:tcPr>
            <w:tcW w:w="1417" w:type="dxa"/>
            <w:shd w:val="clear" w:color="auto" w:fill="16324F"/>
            <w:vAlign w:val="center"/>
          </w:tcPr>
          <w:p w14:paraId="2D6FEFEE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1</w:t>
            </w:r>
          </w:p>
        </w:tc>
        <w:tc>
          <w:tcPr>
            <w:tcW w:w="1417" w:type="dxa"/>
            <w:shd w:val="clear" w:color="auto" w:fill="16324F"/>
            <w:vAlign w:val="center"/>
          </w:tcPr>
          <w:p w14:paraId="2BC7B398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2</w:t>
            </w:r>
          </w:p>
        </w:tc>
        <w:tc>
          <w:tcPr>
            <w:tcW w:w="1417" w:type="dxa"/>
            <w:shd w:val="clear" w:color="auto" w:fill="16324F"/>
            <w:vAlign w:val="center"/>
          </w:tcPr>
          <w:p w14:paraId="4653E11A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3</w:t>
            </w:r>
          </w:p>
        </w:tc>
        <w:tc>
          <w:tcPr>
            <w:tcW w:w="1417" w:type="dxa"/>
            <w:shd w:val="clear" w:color="auto" w:fill="16324F"/>
            <w:vAlign w:val="center"/>
          </w:tcPr>
          <w:p w14:paraId="233E6B6E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4</w:t>
            </w:r>
          </w:p>
        </w:tc>
        <w:tc>
          <w:tcPr>
            <w:tcW w:w="1361" w:type="dxa"/>
            <w:shd w:val="clear" w:color="auto" w:fill="16324F"/>
            <w:vAlign w:val="center"/>
          </w:tcPr>
          <w:p w14:paraId="73803DC6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5</w:t>
            </w:r>
          </w:p>
        </w:tc>
      </w:tr>
      <w:tr w14:paraId="33F51B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vAlign w:val="center"/>
          </w:tcPr>
          <w:p w14:paraId="2B9578D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</w:t>
            </w:r>
          </w:p>
        </w:tc>
        <w:tc>
          <w:tcPr>
            <w:tcW w:w="1417" w:type="dxa"/>
            <w:vAlign w:val="center"/>
          </w:tcPr>
          <w:p w14:paraId="6F78C9C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10346471</w:t>
            </w:r>
          </w:p>
        </w:tc>
        <w:tc>
          <w:tcPr>
            <w:tcW w:w="1417" w:type="dxa"/>
            <w:vAlign w:val="center"/>
          </w:tcPr>
          <w:p w14:paraId="4E8D34E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243435</w:t>
            </w:r>
          </w:p>
        </w:tc>
        <w:tc>
          <w:tcPr>
            <w:tcW w:w="1417" w:type="dxa"/>
            <w:vAlign w:val="center"/>
          </w:tcPr>
          <w:p w14:paraId="7045FC1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400</w:t>
            </w:r>
          </w:p>
        </w:tc>
        <w:tc>
          <w:tcPr>
            <w:tcW w:w="1417" w:type="dxa"/>
            <w:vAlign w:val="center"/>
          </w:tcPr>
          <w:p w14:paraId="15DC26C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157</w:t>
            </w:r>
          </w:p>
        </w:tc>
        <w:tc>
          <w:tcPr>
            <w:tcW w:w="1417" w:type="dxa"/>
            <w:vAlign w:val="center"/>
          </w:tcPr>
          <w:p w14:paraId="143B5ED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57</w:t>
            </w:r>
          </w:p>
        </w:tc>
        <w:tc>
          <w:tcPr>
            <w:tcW w:w="1361" w:type="dxa"/>
            <w:vAlign w:val="center"/>
          </w:tcPr>
          <w:p w14:paraId="6162A72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1873</w:t>
            </w:r>
          </w:p>
        </w:tc>
      </w:tr>
      <w:tr w14:paraId="2B49A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0F5F8"/>
            <w:vAlign w:val="center"/>
          </w:tcPr>
          <w:p w14:paraId="5AFBF6D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6FAB3BC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104930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0F79F6F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5151937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544067A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18890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65AEB40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2504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5893C0E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3389</w:t>
            </w:r>
          </w:p>
        </w:tc>
        <w:tc>
          <w:tcPr>
            <w:tcW w:w="1361" w:type="dxa"/>
            <w:shd w:val="clear" w:color="auto" w:fill="F0F5F8"/>
            <w:vAlign w:val="center"/>
          </w:tcPr>
          <w:p w14:paraId="43216E1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41684</w:t>
            </w:r>
          </w:p>
        </w:tc>
      </w:tr>
      <w:tr w14:paraId="2FD08E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vAlign w:val="center"/>
          </w:tcPr>
          <w:p w14:paraId="68A81C5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2</w:t>
            </w:r>
          </w:p>
        </w:tc>
        <w:tc>
          <w:tcPr>
            <w:tcW w:w="1417" w:type="dxa"/>
            <w:vAlign w:val="center"/>
          </w:tcPr>
          <w:p w14:paraId="4466B03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158</w:t>
            </w:r>
          </w:p>
        </w:tc>
        <w:tc>
          <w:tcPr>
            <w:tcW w:w="1417" w:type="dxa"/>
            <w:vAlign w:val="center"/>
          </w:tcPr>
          <w:p w14:paraId="02CED76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5528</w:t>
            </w:r>
          </w:p>
        </w:tc>
        <w:tc>
          <w:tcPr>
            <w:tcW w:w="1417" w:type="dxa"/>
            <w:vAlign w:val="center"/>
          </w:tcPr>
          <w:p w14:paraId="2CF1511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106555</w:t>
            </w:r>
          </w:p>
        </w:tc>
        <w:tc>
          <w:tcPr>
            <w:tcW w:w="1417" w:type="dxa"/>
            <w:vAlign w:val="center"/>
          </w:tcPr>
          <w:p w14:paraId="221B3D4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</w:t>
            </w:r>
          </w:p>
        </w:tc>
        <w:tc>
          <w:tcPr>
            <w:tcW w:w="1417" w:type="dxa"/>
            <w:vAlign w:val="center"/>
          </w:tcPr>
          <w:p w14:paraId="01D9E19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13</w:t>
            </w:r>
          </w:p>
        </w:tc>
        <w:tc>
          <w:tcPr>
            <w:tcW w:w="1361" w:type="dxa"/>
            <w:vAlign w:val="center"/>
          </w:tcPr>
          <w:p w14:paraId="5474F73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</w:t>
            </w:r>
          </w:p>
        </w:tc>
      </w:tr>
      <w:tr w14:paraId="4BD274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0F5F8"/>
            <w:vAlign w:val="center"/>
          </w:tcPr>
          <w:p w14:paraId="1DD27C1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3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25CDF17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181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58D7C4C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2066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2B8E080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1E43CCC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9251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1AB4B86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687</w:t>
            </w:r>
          </w:p>
        </w:tc>
        <w:tc>
          <w:tcPr>
            <w:tcW w:w="1361" w:type="dxa"/>
            <w:shd w:val="clear" w:color="auto" w:fill="F0F5F8"/>
            <w:vAlign w:val="center"/>
          </w:tcPr>
          <w:p w14:paraId="4F904B6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</w:t>
            </w:r>
          </w:p>
        </w:tc>
      </w:tr>
      <w:tr w14:paraId="36E9A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vAlign w:val="center"/>
          </w:tcPr>
          <w:p w14:paraId="3D02A2C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4</w:t>
            </w:r>
          </w:p>
        </w:tc>
        <w:tc>
          <w:tcPr>
            <w:tcW w:w="1417" w:type="dxa"/>
            <w:vAlign w:val="center"/>
          </w:tcPr>
          <w:p w14:paraId="09D9557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1259</w:t>
            </w:r>
          </w:p>
        </w:tc>
        <w:tc>
          <w:tcPr>
            <w:tcW w:w="1417" w:type="dxa"/>
            <w:vAlign w:val="center"/>
          </w:tcPr>
          <w:p w14:paraId="5ECA336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6403</w:t>
            </w:r>
          </w:p>
        </w:tc>
        <w:tc>
          <w:tcPr>
            <w:tcW w:w="1417" w:type="dxa"/>
            <w:vAlign w:val="center"/>
          </w:tcPr>
          <w:p w14:paraId="6EB0F4C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</w:t>
            </w:r>
          </w:p>
        </w:tc>
        <w:tc>
          <w:tcPr>
            <w:tcW w:w="1417" w:type="dxa"/>
            <w:vAlign w:val="center"/>
          </w:tcPr>
          <w:p w14:paraId="2E3A3B1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298</w:t>
            </w:r>
          </w:p>
        </w:tc>
        <w:tc>
          <w:tcPr>
            <w:tcW w:w="1417" w:type="dxa"/>
            <w:vAlign w:val="center"/>
          </w:tcPr>
          <w:p w14:paraId="1CE7DDF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14801</w:t>
            </w:r>
          </w:p>
        </w:tc>
        <w:tc>
          <w:tcPr>
            <w:tcW w:w="1361" w:type="dxa"/>
            <w:vAlign w:val="center"/>
          </w:tcPr>
          <w:p w14:paraId="53B68A0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</w:t>
            </w:r>
          </w:p>
        </w:tc>
      </w:tr>
      <w:tr w14:paraId="1A16D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0F5F8"/>
            <w:vAlign w:val="center"/>
          </w:tcPr>
          <w:p w14:paraId="2CDE0A5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5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1E6F561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4228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0435469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6010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04B15AF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12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7711A31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34A06D9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</w:t>
            </w:r>
          </w:p>
        </w:tc>
        <w:tc>
          <w:tcPr>
            <w:tcW w:w="1361" w:type="dxa"/>
            <w:shd w:val="clear" w:color="auto" w:fill="F0F5F8"/>
            <w:vAlign w:val="center"/>
          </w:tcPr>
          <w:p w14:paraId="4EC22D5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48679</w:t>
            </w:r>
          </w:p>
        </w:tc>
      </w:tr>
    </w:tbl>
    <w:p w14:paraId="7A88EFC2">
      <w:pPr>
        <w:spacing w:after="40"/>
      </w:pPr>
    </w:p>
    <w:p w14:paraId="385D6B7D">
      <w:r>
        <w:t>完整精度与元数据：experiments/metrics/paired_validation_seed44__mix_w02/metrics.json。</w:t>
      </w:r>
    </w:p>
    <w:p w14:paraId="7FC18912">
      <w:pPr>
        <w:pStyle w:val="4"/>
      </w:pPr>
      <w:r>
        <w:t>E08  final_test_seed45_baseline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463"/>
      </w:tblGrid>
      <w:tr w14:paraId="2C3A0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02" w:type="dxa"/>
            <w:shd w:val="clear" w:color="auto" w:fill="16324F"/>
            <w:vAlign w:val="center"/>
          </w:tcPr>
          <w:p w14:paraId="4531EA98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报告字段</w:t>
            </w:r>
          </w:p>
        </w:tc>
        <w:tc>
          <w:tcPr>
            <w:tcW w:w="6463" w:type="dxa"/>
            <w:shd w:val="clear" w:color="auto" w:fill="16324F"/>
            <w:vAlign w:val="center"/>
          </w:tcPr>
          <w:p w14:paraId="68D3F04B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值</w:t>
            </w:r>
          </w:p>
        </w:tc>
      </w:tr>
      <w:tr w14:paraId="2DABC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5BF538A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评估集合</w:t>
            </w:r>
          </w:p>
        </w:tc>
        <w:tc>
          <w:tcPr>
            <w:tcW w:w="6463" w:type="dxa"/>
            <w:vAlign w:val="center"/>
          </w:tcPr>
          <w:p w14:paraId="2EA21E9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test</w:t>
            </w:r>
          </w:p>
        </w:tc>
      </w:tr>
      <w:tr w14:paraId="7CA5B7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72AE54B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样本数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6794DD7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247</w:t>
            </w:r>
          </w:p>
        </w:tc>
      </w:tr>
      <w:tr w14:paraId="766499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6088AAC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对应训练记录</w:t>
            </w:r>
          </w:p>
        </w:tc>
        <w:tc>
          <w:tcPr>
            <w:tcW w:w="6463" w:type="dxa"/>
            <w:vAlign w:val="center"/>
          </w:tcPr>
          <w:p w14:paraId="7D7950F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baseline_seed45_complete</w:t>
            </w:r>
          </w:p>
        </w:tc>
      </w:tr>
      <w:tr w14:paraId="27343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30B37D4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checkpoint 轮次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2B7ED55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46</w:t>
            </w:r>
          </w:p>
        </w:tc>
      </w:tr>
      <w:tr w14:paraId="3C4F82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58DEEA4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checkpoint 记录的验证 mIoU</w:t>
            </w:r>
          </w:p>
        </w:tc>
        <w:tc>
          <w:tcPr>
            <w:tcW w:w="6463" w:type="dxa"/>
            <w:vAlign w:val="center"/>
          </w:tcPr>
          <w:p w14:paraId="14E9118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未留存／未核实</w:t>
            </w:r>
          </w:p>
        </w:tc>
      </w:tr>
      <w:tr w14:paraId="6D1DC6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225623C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本次评估 mIoU / mDice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5C5109A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0.714559367496002 / 0.8181348858440853</w:t>
            </w:r>
          </w:p>
        </w:tc>
      </w:tr>
      <w:tr w14:paraId="0866F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795BA8E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pixel_accuracy</w:t>
            </w:r>
          </w:p>
        </w:tc>
        <w:tc>
          <w:tcPr>
            <w:tcW w:w="6463" w:type="dxa"/>
            <w:vAlign w:val="center"/>
          </w:tcPr>
          <w:p w14:paraId="09C3D62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0.9762017253922065</w:t>
            </w:r>
          </w:p>
        </w:tc>
      </w:tr>
      <w:tr w14:paraId="3F2C38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6376632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设备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51A8ACC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未记录</w:t>
            </w:r>
          </w:p>
        </w:tc>
      </w:tr>
    </w:tbl>
    <w:p w14:paraId="560A761E">
      <w:pPr>
        <w:spacing w:after="4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1191"/>
        <w:gridCol w:w="1191"/>
        <w:gridCol w:w="1191"/>
        <w:gridCol w:w="1191"/>
        <w:gridCol w:w="1191"/>
        <w:gridCol w:w="1928"/>
      </w:tblGrid>
      <w:tr w14:paraId="4F1C0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84" w:type="dxa"/>
            <w:shd w:val="clear" w:color="auto" w:fill="16324F"/>
            <w:vAlign w:val="center"/>
          </w:tcPr>
          <w:p w14:paraId="4F62EFA7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ID / 类别</w:t>
            </w:r>
          </w:p>
        </w:tc>
        <w:tc>
          <w:tcPr>
            <w:tcW w:w="1191" w:type="dxa"/>
            <w:shd w:val="clear" w:color="auto" w:fill="16324F"/>
            <w:vAlign w:val="center"/>
          </w:tcPr>
          <w:p w14:paraId="01F6B7E8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IoU</w:t>
            </w:r>
          </w:p>
        </w:tc>
        <w:tc>
          <w:tcPr>
            <w:tcW w:w="1191" w:type="dxa"/>
            <w:shd w:val="clear" w:color="auto" w:fill="16324F"/>
            <w:vAlign w:val="center"/>
          </w:tcPr>
          <w:p w14:paraId="5EF9131A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Dice</w:t>
            </w:r>
          </w:p>
        </w:tc>
        <w:tc>
          <w:tcPr>
            <w:tcW w:w="1191" w:type="dxa"/>
            <w:shd w:val="clear" w:color="auto" w:fill="16324F"/>
            <w:vAlign w:val="center"/>
          </w:tcPr>
          <w:p w14:paraId="653929AE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Precision</w:t>
            </w:r>
          </w:p>
        </w:tc>
        <w:tc>
          <w:tcPr>
            <w:tcW w:w="1191" w:type="dxa"/>
            <w:shd w:val="clear" w:color="auto" w:fill="16324F"/>
            <w:vAlign w:val="center"/>
          </w:tcPr>
          <w:p w14:paraId="26EDB61C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Recall</w:t>
            </w:r>
          </w:p>
        </w:tc>
        <w:tc>
          <w:tcPr>
            <w:tcW w:w="1191" w:type="dxa"/>
            <w:shd w:val="clear" w:color="auto" w:fill="16324F"/>
            <w:vAlign w:val="center"/>
          </w:tcPr>
          <w:p w14:paraId="68470F2F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F1</w:t>
            </w:r>
          </w:p>
        </w:tc>
        <w:tc>
          <w:tcPr>
            <w:tcW w:w="1928" w:type="dxa"/>
            <w:shd w:val="clear" w:color="auto" w:fill="16324F"/>
            <w:vAlign w:val="center"/>
          </w:tcPr>
          <w:p w14:paraId="39D66976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真实像素数</w:t>
            </w:r>
          </w:p>
        </w:tc>
      </w:tr>
      <w:tr w14:paraId="6204C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599ACAB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 背景</w:t>
            </w:r>
          </w:p>
        </w:tc>
        <w:tc>
          <w:tcPr>
            <w:tcW w:w="1191" w:type="dxa"/>
            <w:vAlign w:val="center"/>
          </w:tcPr>
          <w:p w14:paraId="775CA43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0.973606</w:t>
            </w:r>
          </w:p>
        </w:tc>
        <w:tc>
          <w:tcPr>
            <w:tcW w:w="1191" w:type="dxa"/>
            <w:vAlign w:val="center"/>
          </w:tcPr>
          <w:p w14:paraId="1BB10D2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0.986627</w:t>
            </w:r>
          </w:p>
        </w:tc>
        <w:tc>
          <w:tcPr>
            <w:tcW w:w="1191" w:type="dxa"/>
            <w:vAlign w:val="center"/>
          </w:tcPr>
          <w:p w14:paraId="2F78ACE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0.987324</w:t>
            </w:r>
          </w:p>
        </w:tc>
        <w:tc>
          <w:tcPr>
            <w:tcW w:w="1191" w:type="dxa"/>
            <w:vAlign w:val="center"/>
          </w:tcPr>
          <w:p w14:paraId="48E73E8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0.985931</w:t>
            </w:r>
          </w:p>
        </w:tc>
        <w:tc>
          <w:tcPr>
            <w:tcW w:w="1191" w:type="dxa"/>
            <w:vAlign w:val="center"/>
          </w:tcPr>
          <w:p w14:paraId="3FE9B6E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0.986627</w:t>
            </w:r>
          </w:p>
        </w:tc>
        <w:tc>
          <w:tcPr>
            <w:tcW w:w="1928" w:type="dxa"/>
            <w:vAlign w:val="center"/>
          </w:tcPr>
          <w:p w14:paraId="733E0A0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10816389</w:t>
            </w:r>
          </w:p>
        </w:tc>
      </w:tr>
      <w:tr w14:paraId="5153A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0F5F8"/>
            <w:vAlign w:val="center"/>
          </w:tcPr>
          <w:p w14:paraId="0F0894A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 健康叶片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475C1CF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0.929094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1BA2021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0.963244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7E52D65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0.966920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59E5351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0.959596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19A2BE8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0.963244</w:t>
            </w:r>
          </w:p>
        </w:tc>
        <w:tc>
          <w:tcPr>
            <w:tcW w:w="1928" w:type="dxa"/>
            <w:shd w:val="clear" w:color="auto" w:fill="F0F5F8"/>
            <w:vAlign w:val="center"/>
          </w:tcPr>
          <w:p w14:paraId="68A802D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5124835</w:t>
            </w:r>
          </w:p>
        </w:tc>
      </w:tr>
      <w:tr w14:paraId="382AE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4F28DC6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2 锈病</w:t>
            </w:r>
          </w:p>
        </w:tc>
        <w:tc>
          <w:tcPr>
            <w:tcW w:w="1191" w:type="dxa"/>
            <w:vAlign w:val="center"/>
          </w:tcPr>
          <w:p w14:paraId="45198A3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0.791307</w:t>
            </w:r>
          </w:p>
        </w:tc>
        <w:tc>
          <w:tcPr>
            <w:tcW w:w="1191" w:type="dxa"/>
            <w:vAlign w:val="center"/>
          </w:tcPr>
          <w:p w14:paraId="4861D58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0.883497</w:t>
            </w:r>
          </w:p>
        </w:tc>
        <w:tc>
          <w:tcPr>
            <w:tcW w:w="1191" w:type="dxa"/>
            <w:vAlign w:val="center"/>
          </w:tcPr>
          <w:p w14:paraId="09A0D08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0.836299</w:t>
            </w:r>
          </w:p>
        </w:tc>
        <w:tc>
          <w:tcPr>
            <w:tcW w:w="1191" w:type="dxa"/>
            <w:vAlign w:val="center"/>
          </w:tcPr>
          <w:p w14:paraId="6AE2F1A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0.936340</w:t>
            </w:r>
          </w:p>
        </w:tc>
        <w:tc>
          <w:tcPr>
            <w:tcW w:w="1191" w:type="dxa"/>
            <w:vAlign w:val="center"/>
          </w:tcPr>
          <w:p w14:paraId="4BAD39A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0.883497</w:t>
            </w:r>
          </w:p>
        </w:tc>
        <w:tc>
          <w:tcPr>
            <w:tcW w:w="1928" w:type="dxa"/>
            <w:vAlign w:val="center"/>
          </w:tcPr>
          <w:p w14:paraId="6EB7876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128009</w:t>
            </w:r>
          </w:p>
        </w:tc>
      </w:tr>
      <w:tr w14:paraId="48A17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0F5F8"/>
            <w:vAlign w:val="center"/>
          </w:tcPr>
          <w:p w14:paraId="6951BCE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3 交链孢叶斑病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271F862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0.464271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2BA5DDF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0.634133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6B600C7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0.543955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519E169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0.760151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2BF1CE4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0.634133</w:t>
            </w:r>
          </w:p>
        </w:tc>
        <w:tc>
          <w:tcPr>
            <w:tcW w:w="1928" w:type="dxa"/>
            <w:shd w:val="clear" w:color="auto" w:fill="F0F5F8"/>
            <w:vAlign w:val="center"/>
          </w:tcPr>
          <w:p w14:paraId="6446DE4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13496</w:t>
            </w:r>
          </w:p>
        </w:tc>
      </w:tr>
      <w:tr w14:paraId="587B4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7BBF9BC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4 灰斑病</w:t>
            </w:r>
          </w:p>
        </w:tc>
        <w:tc>
          <w:tcPr>
            <w:tcW w:w="1191" w:type="dxa"/>
            <w:vAlign w:val="center"/>
          </w:tcPr>
          <w:p w14:paraId="450CCE3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0.520503</w:t>
            </w:r>
          </w:p>
        </w:tc>
        <w:tc>
          <w:tcPr>
            <w:tcW w:w="1191" w:type="dxa"/>
            <w:vAlign w:val="center"/>
          </w:tcPr>
          <w:p w14:paraId="6F312C3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0.684646</w:t>
            </w:r>
          </w:p>
        </w:tc>
        <w:tc>
          <w:tcPr>
            <w:tcW w:w="1191" w:type="dxa"/>
            <w:vAlign w:val="center"/>
          </w:tcPr>
          <w:p w14:paraId="24D74C6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0.727607</w:t>
            </w:r>
          </w:p>
        </w:tc>
        <w:tc>
          <w:tcPr>
            <w:tcW w:w="1191" w:type="dxa"/>
            <w:vAlign w:val="center"/>
          </w:tcPr>
          <w:p w14:paraId="67450B2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0.646476</w:t>
            </w:r>
          </w:p>
        </w:tc>
        <w:tc>
          <w:tcPr>
            <w:tcW w:w="1191" w:type="dxa"/>
            <w:vAlign w:val="center"/>
          </w:tcPr>
          <w:p w14:paraId="41E7361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0.684646</w:t>
            </w:r>
          </w:p>
        </w:tc>
        <w:tc>
          <w:tcPr>
            <w:tcW w:w="1928" w:type="dxa"/>
            <w:vAlign w:val="center"/>
          </w:tcPr>
          <w:p w14:paraId="24D4A5E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26035</w:t>
            </w:r>
          </w:p>
        </w:tc>
      </w:tr>
      <w:tr w14:paraId="7BF7DB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0F5F8"/>
            <w:vAlign w:val="center"/>
          </w:tcPr>
          <w:p w14:paraId="37FB960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5 褐斑病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34A25BB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0.608575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10E350D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0.756663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377618F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0.637151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78ADC69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0.931360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0897755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0.756663</w:t>
            </w:r>
          </w:p>
        </w:tc>
        <w:tc>
          <w:tcPr>
            <w:tcW w:w="1928" w:type="dxa"/>
            <w:shd w:val="clear" w:color="auto" w:fill="F0F5F8"/>
            <w:vAlign w:val="center"/>
          </w:tcPr>
          <w:p w14:paraId="391BEAB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78628</w:t>
            </w:r>
          </w:p>
        </w:tc>
      </w:tr>
    </w:tbl>
    <w:p w14:paraId="70DF9212">
      <w:pPr>
        <w:spacing w:after="4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417"/>
        <w:gridCol w:w="1417"/>
        <w:gridCol w:w="1417"/>
        <w:gridCol w:w="1417"/>
        <w:gridCol w:w="1417"/>
        <w:gridCol w:w="1361"/>
      </w:tblGrid>
      <w:tr w14:paraId="762F2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17" w:type="dxa"/>
            <w:shd w:val="clear" w:color="auto" w:fill="16324F"/>
            <w:vAlign w:val="center"/>
          </w:tcPr>
          <w:p w14:paraId="71105E07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真实\预测</w:t>
            </w:r>
          </w:p>
        </w:tc>
        <w:tc>
          <w:tcPr>
            <w:tcW w:w="1417" w:type="dxa"/>
            <w:shd w:val="clear" w:color="auto" w:fill="16324F"/>
            <w:vAlign w:val="center"/>
          </w:tcPr>
          <w:p w14:paraId="34402DA6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0</w:t>
            </w:r>
          </w:p>
        </w:tc>
        <w:tc>
          <w:tcPr>
            <w:tcW w:w="1417" w:type="dxa"/>
            <w:shd w:val="clear" w:color="auto" w:fill="16324F"/>
            <w:vAlign w:val="center"/>
          </w:tcPr>
          <w:p w14:paraId="641D7617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1</w:t>
            </w:r>
          </w:p>
        </w:tc>
        <w:tc>
          <w:tcPr>
            <w:tcW w:w="1417" w:type="dxa"/>
            <w:shd w:val="clear" w:color="auto" w:fill="16324F"/>
            <w:vAlign w:val="center"/>
          </w:tcPr>
          <w:p w14:paraId="27379316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2</w:t>
            </w:r>
          </w:p>
        </w:tc>
        <w:tc>
          <w:tcPr>
            <w:tcW w:w="1417" w:type="dxa"/>
            <w:shd w:val="clear" w:color="auto" w:fill="16324F"/>
            <w:vAlign w:val="center"/>
          </w:tcPr>
          <w:p w14:paraId="508CABCF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3</w:t>
            </w:r>
          </w:p>
        </w:tc>
        <w:tc>
          <w:tcPr>
            <w:tcW w:w="1417" w:type="dxa"/>
            <w:shd w:val="clear" w:color="auto" w:fill="16324F"/>
            <w:vAlign w:val="center"/>
          </w:tcPr>
          <w:p w14:paraId="217D15A9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4</w:t>
            </w:r>
          </w:p>
        </w:tc>
        <w:tc>
          <w:tcPr>
            <w:tcW w:w="1361" w:type="dxa"/>
            <w:shd w:val="clear" w:color="auto" w:fill="16324F"/>
            <w:vAlign w:val="center"/>
          </w:tcPr>
          <w:p w14:paraId="3B4C926F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5</w:t>
            </w:r>
          </w:p>
        </w:tc>
      </w:tr>
      <w:tr w14:paraId="645E79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vAlign w:val="center"/>
          </w:tcPr>
          <w:p w14:paraId="6225179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</w:t>
            </w:r>
          </w:p>
        </w:tc>
        <w:tc>
          <w:tcPr>
            <w:tcW w:w="1417" w:type="dxa"/>
            <w:vAlign w:val="center"/>
          </w:tcPr>
          <w:p w14:paraId="664B6FA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10664208</w:t>
            </w:r>
          </w:p>
        </w:tc>
        <w:tc>
          <w:tcPr>
            <w:tcW w:w="1417" w:type="dxa"/>
            <w:vAlign w:val="center"/>
          </w:tcPr>
          <w:p w14:paraId="35A0447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146052</w:t>
            </w:r>
          </w:p>
        </w:tc>
        <w:tc>
          <w:tcPr>
            <w:tcW w:w="1417" w:type="dxa"/>
            <w:vAlign w:val="center"/>
          </w:tcPr>
          <w:p w14:paraId="6C46549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273</w:t>
            </w:r>
          </w:p>
        </w:tc>
        <w:tc>
          <w:tcPr>
            <w:tcW w:w="1417" w:type="dxa"/>
            <w:vAlign w:val="center"/>
          </w:tcPr>
          <w:p w14:paraId="4E1E498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4687</w:t>
            </w:r>
          </w:p>
        </w:tc>
        <w:tc>
          <w:tcPr>
            <w:tcW w:w="1417" w:type="dxa"/>
            <w:vAlign w:val="center"/>
          </w:tcPr>
          <w:p w14:paraId="3639B3D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182</w:t>
            </w:r>
          </w:p>
        </w:tc>
        <w:tc>
          <w:tcPr>
            <w:tcW w:w="1361" w:type="dxa"/>
            <w:vAlign w:val="center"/>
          </w:tcPr>
          <w:p w14:paraId="254CEC1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987</w:t>
            </w:r>
          </w:p>
        </w:tc>
      </w:tr>
      <w:tr w14:paraId="74697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0F5F8"/>
            <w:vAlign w:val="center"/>
          </w:tcPr>
          <w:p w14:paraId="4B0CF3F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53B2F70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135590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0D74E02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4917771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3EABFE2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22758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428E386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3165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1DC537D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4834</w:t>
            </w:r>
          </w:p>
        </w:tc>
        <w:tc>
          <w:tcPr>
            <w:tcW w:w="1361" w:type="dxa"/>
            <w:shd w:val="clear" w:color="auto" w:fill="F0F5F8"/>
            <w:vAlign w:val="center"/>
          </w:tcPr>
          <w:p w14:paraId="254C92C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40717</w:t>
            </w:r>
          </w:p>
        </w:tc>
      </w:tr>
      <w:tr w14:paraId="2D80F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vAlign w:val="center"/>
          </w:tcPr>
          <w:p w14:paraId="43A7C3C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2</w:t>
            </w:r>
          </w:p>
        </w:tc>
        <w:tc>
          <w:tcPr>
            <w:tcW w:w="1417" w:type="dxa"/>
            <w:vAlign w:val="center"/>
          </w:tcPr>
          <w:p w14:paraId="7AA9116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108</w:t>
            </w:r>
          </w:p>
        </w:tc>
        <w:tc>
          <w:tcPr>
            <w:tcW w:w="1417" w:type="dxa"/>
            <w:vAlign w:val="center"/>
          </w:tcPr>
          <w:p w14:paraId="20CEF39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7789</w:t>
            </w:r>
          </w:p>
        </w:tc>
        <w:tc>
          <w:tcPr>
            <w:tcW w:w="1417" w:type="dxa"/>
            <w:vAlign w:val="center"/>
          </w:tcPr>
          <w:p w14:paraId="4C77503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119860</w:t>
            </w:r>
          </w:p>
        </w:tc>
        <w:tc>
          <w:tcPr>
            <w:tcW w:w="1417" w:type="dxa"/>
            <w:vAlign w:val="center"/>
          </w:tcPr>
          <w:p w14:paraId="0EFB214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18</w:t>
            </w:r>
          </w:p>
        </w:tc>
        <w:tc>
          <w:tcPr>
            <w:tcW w:w="1417" w:type="dxa"/>
            <w:vAlign w:val="center"/>
          </w:tcPr>
          <w:p w14:paraId="08566D2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234</w:t>
            </w:r>
          </w:p>
        </w:tc>
        <w:tc>
          <w:tcPr>
            <w:tcW w:w="1361" w:type="dxa"/>
            <w:vAlign w:val="center"/>
          </w:tcPr>
          <w:p w14:paraId="080C5FA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</w:t>
            </w:r>
          </w:p>
        </w:tc>
      </w:tr>
      <w:tr w14:paraId="06ECF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0F5F8"/>
            <w:vAlign w:val="center"/>
          </w:tcPr>
          <w:p w14:paraId="14EE533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3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4C809A9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355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1E4C7CC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1831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3A5A846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7C7410A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10259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7A66A17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1051</w:t>
            </w:r>
          </w:p>
        </w:tc>
        <w:tc>
          <w:tcPr>
            <w:tcW w:w="1361" w:type="dxa"/>
            <w:shd w:val="clear" w:color="auto" w:fill="F0F5F8"/>
            <w:vAlign w:val="center"/>
          </w:tcPr>
          <w:p w14:paraId="7FF0BEC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</w:t>
            </w:r>
          </w:p>
        </w:tc>
      </w:tr>
      <w:tr w14:paraId="677D8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vAlign w:val="center"/>
          </w:tcPr>
          <w:p w14:paraId="65C9B40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4</w:t>
            </w:r>
          </w:p>
        </w:tc>
        <w:tc>
          <w:tcPr>
            <w:tcW w:w="1417" w:type="dxa"/>
            <w:vAlign w:val="center"/>
          </w:tcPr>
          <w:p w14:paraId="5D0FAD2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471</w:t>
            </w:r>
          </w:p>
        </w:tc>
        <w:tc>
          <w:tcPr>
            <w:tcW w:w="1417" w:type="dxa"/>
            <w:vAlign w:val="center"/>
          </w:tcPr>
          <w:p w14:paraId="0C2343C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7588</w:t>
            </w:r>
          </w:p>
        </w:tc>
        <w:tc>
          <w:tcPr>
            <w:tcW w:w="1417" w:type="dxa"/>
            <w:vAlign w:val="center"/>
          </w:tcPr>
          <w:p w14:paraId="1A92E78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414</w:t>
            </w:r>
          </w:p>
        </w:tc>
        <w:tc>
          <w:tcPr>
            <w:tcW w:w="1417" w:type="dxa"/>
            <w:vAlign w:val="center"/>
          </w:tcPr>
          <w:p w14:paraId="12A3F37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731</w:t>
            </w:r>
          </w:p>
        </w:tc>
        <w:tc>
          <w:tcPr>
            <w:tcW w:w="1417" w:type="dxa"/>
            <w:vAlign w:val="center"/>
          </w:tcPr>
          <w:p w14:paraId="448961B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16831</w:t>
            </w:r>
          </w:p>
        </w:tc>
        <w:tc>
          <w:tcPr>
            <w:tcW w:w="1361" w:type="dxa"/>
            <w:vAlign w:val="center"/>
          </w:tcPr>
          <w:p w14:paraId="4C58618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</w:t>
            </w:r>
          </w:p>
        </w:tc>
      </w:tr>
      <w:tr w14:paraId="566931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0F5F8"/>
            <w:vAlign w:val="center"/>
          </w:tcPr>
          <w:p w14:paraId="7540047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5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79CFF34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393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3769782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4987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3B1A57D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17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6488DC0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7401E79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</w:t>
            </w:r>
          </w:p>
        </w:tc>
        <w:tc>
          <w:tcPr>
            <w:tcW w:w="1361" w:type="dxa"/>
            <w:shd w:val="clear" w:color="auto" w:fill="F0F5F8"/>
            <w:vAlign w:val="center"/>
          </w:tcPr>
          <w:p w14:paraId="0719E9E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73231</w:t>
            </w:r>
          </w:p>
        </w:tc>
      </w:tr>
    </w:tbl>
    <w:p w14:paraId="370AE946">
      <w:pPr>
        <w:spacing w:after="40"/>
      </w:pPr>
    </w:p>
    <w:p w14:paraId="2893B6B5">
      <w:r>
        <w:t>完整精度与元数据：experiments/metrics/final_test_seed45_baseline/metrics.json。</w:t>
      </w:r>
    </w:p>
    <w:p w14:paraId="36DD5F9A">
      <w:pPr>
        <w:pStyle w:val="4"/>
      </w:pPr>
      <w:r>
        <w:t>E09  seed46_resolution_validation__res256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463"/>
      </w:tblGrid>
      <w:tr w14:paraId="49C270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02" w:type="dxa"/>
            <w:shd w:val="clear" w:color="auto" w:fill="16324F"/>
            <w:vAlign w:val="center"/>
          </w:tcPr>
          <w:p w14:paraId="0A9B7085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报告字段</w:t>
            </w:r>
          </w:p>
        </w:tc>
        <w:tc>
          <w:tcPr>
            <w:tcW w:w="6463" w:type="dxa"/>
            <w:shd w:val="clear" w:color="auto" w:fill="16324F"/>
            <w:vAlign w:val="center"/>
          </w:tcPr>
          <w:p w14:paraId="6DAD391B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值</w:t>
            </w:r>
          </w:p>
        </w:tc>
      </w:tr>
      <w:tr w14:paraId="3BD0A4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099DED0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评估集合</w:t>
            </w:r>
          </w:p>
        </w:tc>
        <w:tc>
          <w:tcPr>
            <w:tcW w:w="6463" w:type="dxa"/>
            <w:vAlign w:val="center"/>
          </w:tcPr>
          <w:p w14:paraId="7400DEF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validation</w:t>
            </w:r>
          </w:p>
        </w:tc>
      </w:tr>
      <w:tr w14:paraId="1FAB0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2197980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样本数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510DAAD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246</w:t>
            </w:r>
          </w:p>
        </w:tc>
      </w:tr>
      <w:tr w14:paraId="0A5F3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03ADAC2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对应训练记录</w:t>
            </w:r>
          </w:p>
        </w:tc>
        <w:tc>
          <w:tcPr>
            <w:tcW w:w="6463" w:type="dxa"/>
            <w:vAlign w:val="center"/>
          </w:tcPr>
          <w:p w14:paraId="6D15488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baseline_seed46_res256</w:t>
            </w:r>
          </w:p>
        </w:tc>
      </w:tr>
      <w:tr w14:paraId="7522D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534B526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checkpoint 轮次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4E42C7B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40</w:t>
            </w:r>
          </w:p>
        </w:tc>
      </w:tr>
      <w:tr w14:paraId="29AA54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244C4AB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checkpoint 记录的验证 mIoU</w:t>
            </w:r>
          </w:p>
        </w:tc>
        <w:tc>
          <w:tcPr>
            <w:tcW w:w="6463" w:type="dxa"/>
            <w:vAlign w:val="center"/>
          </w:tcPr>
          <w:p w14:paraId="09BD789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0.7357250239753302</w:t>
            </w:r>
          </w:p>
        </w:tc>
      </w:tr>
      <w:tr w14:paraId="6F70D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3893570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本次评估 mIoU / mDice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16157E0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0.7357250239753302 / 0.835772506925902</w:t>
            </w:r>
          </w:p>
        </w:tc>
      </w:tr>
      <w:tr w14:paraId="20C9FB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40A28D2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pixel_accuracy</w:t>
            </w:r>
          </w:p>
        </w:tc>
        <w:tc>
          <w:tcPr>
            <w:tcW w:w="6463" w:type="dxa"/>
            <w:vAlign w:val="center"/>
          </w:tcPr>
          <w:p w14:paraId="3721407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0.9728281905011433</w:t>
            </w:r>
          </w:p>
        </w:tc>
      </w:tr>
      <w:tr w14:paraId="6344AC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23560C6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设备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195A086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cuda</w:t>
            </w:r>
          </w:p>
        </w:tc>
      </w:tr>
    </w:tbl>
    <w:p w14:paraId="6DCD7C2B">
      <w:pPr>
        <w:spacing w:after="4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1191"/>
        <w:gridCol w:w="1191"/>
        <w:gridCol w:w="1191"/>
        <w:gridCol w:w="1191"/>
        <w:gridCol w:w="1191"/>
        <w:gridCol w:w="1928"/>
      </w:tblGrid>
      <w:tr w14:paraId="5552C5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84" w:type="dxa"/>
            <w:shd w:val="clear" w:color="auto" w:fill="16324F"/>
            <w:vAlign w:val="center"/>
          </w:tcPr>
          <w:p w14:paraId="16884C81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ID / 类别</w:t>
            </w:r>
          </w:p>
        </w:tc>
        <w:tc>
          <w:tcPr>
            <w:tcW w:w="1191" w:type="dxa"/>
            <w:shd w:val="clear" w:color="auto" w:fill="16324F"/>
            <w:vAlign w:val="center"/>
          </w:tcPr>
          <w:p w14:paraId="15F013BC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IoU</w:t>
            </w:r>
          </w:p>
        </w:tc>
        <w:tc>
          <w:tcPr>
            <w:tcW w:w="1191" w:type="dxa"/>
            <w:shd w:val="clear" w:color="auto" w:fill="16324F"/>
            <w:vAlign w:val="center"/>
          </w:tcPr>
          <w:p w14:paraId="5C00BEAC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Dice</w:t>
            </w:r>
          </w:p>
        </w:tc>
        <w:tc>
          <w:tcPr>
            <w:tcW w:w="1191" w:type="dxa"/>
            <w:shd w:val="clear" w:color="auto" w:fill="16324F"/>
            <w:vAlign w:val="center"/>
          </w:tcPr>
          <w:p w14:paraId="2307DC65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Precision</w:t>
            </w:r>
          </w:p>
        </w:tc>
        <w:tc>
          <w:tcPr>
            <w:tcW w:w="1191" w:type="dxa"/>
            <w:shd w:val="clear" w:color="auto" w:fill="16324F"/>
            <w:vAlign w:val="center"/>
          </w:tcPr>
          <w:p w14:paraId="750F9EEB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Recall</w:t>
            </w:r>
          </w:p>
        </w:tc>
        <w:tc>
          <w:tcPr>
            <w:tcW w:w="1191" w:type="dxa"/>
            <w:shd w:val="clear" w:color="auto" w:fill="16324F"/>
            <w:vAlign w:val="center"/>
          </w:tcPr>
          <w:p w14:paraId="6D2F91A8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F1</w:t>
            </w:r>
          </w:p>
        </w:tc>
        <w:tc>
          <w:tcPr>
            <w:tcW w:w="1928" w:type="dxa"/>
            <w:shd w:val="clear" w:color="auto" w:fill="16324F"/>
            <w:vAlign w:val="center"/>
          </w:tcPr>
          <w:p w14:paraId="1C49305D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真实像素数</w:t>
            </w:r>
          </w:p>
        </w:tc>
      </w:tr>
      <w:tr w14:paraId="18BA6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0DFC6A2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 背景</w:t>
            </w:r>
          </w:p>
        </w:tc>
        <w:tc>
          <w:tcPr>
            <w:tcW w:w="1191" w:type="dxa"/>
            <w:vAlign w:val="center"/>
          </w:tcPr>
          <w:p w14:paraId="7CD1166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0.966710</w:t>
            </w:r>
          </w:p>
        </w:tc>
        <w:tc>
          <w:tcPr>
            <w:tcW w:w="1191" w:type="dxa"/>
            <w:vAlign w:val="center"/>
          </w:tcPr>
          <w:p w14:paraId="508B0ED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0.983073</w:t>
            </w:r>
          </w:p>
        </w:tc>
        <w:tc>
          <w:tcPr>
            <w:tcW w:w="1191" w:type="dxa"/>
            <w:vAlign w:val="center"/>
          </w:tcPr>
          <w:p w14:paraId="77853CF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0.986035</w:t>
            </w:r>
          </w:p>
        </w:tc>
        <w:tc>
          <w:tcPr>
            <w:tcW w:w="1191" w:type="dxa"/>
            <w:vAlign w:val="center"/>
          </w:tcPr>
          <w:p w14:paraId="6EBBF3D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0.980130</w:t>
            </w:r>
          </w:p>
        </w:tc>
        <w:tc>
          <w:tcPr>
            <w:tcW w:w="1191" w:type="dxa"/>
            <w:vAlign w:val="center"/>
          </w:tcPr>
          <w:p w14:paraId="60A3DEE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0.983073</w:t>
            </w:r>
          </w:p>
        </w:tc>
        <w:tc>
          <w:tcPr>
            <w:tcW w:w="1928" w:type="dxa"/>
            <w:vAlign w:val="center"/>
          </w:tcPr>
          <w:p w14:paraId="4BD7D88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10592393</w:t>
            </w:r>
          </w:p>
        </w:tc>
      </w:tr>
      <w:tr w14:paraId="6EC2BC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0F5F8"/>
            <w:vAlign w:val="center"/>
          </w:tcPr>
          <w:p w14:paraId="14B37BB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 健康叶片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10C177A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0.922897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64C2416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0.959903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23117F0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0.957662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1CE951F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0.962154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08C599E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0.959903</w:t>
            </w:r>
          </w:p>
        </w:tc>
        <w:tc>
          <w:tcPr>
            <w:tcW w:w="1928" w:type="dxa"/>
            <w:shd w:val="clear" w:color="auto" w:fill="F0F5F8"/>
            <w:vAlign w:val="center"/>
          </w:tcPr>
          <w:p w14:paraId="61AC23B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5323334</w:t>
            </w:r>
          </w:p>
        </w:tc>
      </w:tr>
      <w:tr w14:paraId="2A3FB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203684F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2 锈病</w:t>
            </w:r>
          </w:p>
        </w:tc>
        <w:tc>
          <w:tcPr>
            <w:tcW w:w="1191" w:type="dxa"/>
            <w:vAlign w:val="center"/>
          </w:tcPr>
          <w:p w14:paraId="68976DB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0.815280</w:t>
            </w:r>
          </w:p>
        </w:tc>
        <w:tc>
          <w:tcPr>
            <w:tcW w:w="1191" w:type="dxa"/>
            <w:vAlign w:val="center"/>
          </w:tcPr>
          <w:p w14:paraId="63782FF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0.898242</w:t>
            </w:r>
          </w:p>
        </w:tc>
        <w:tc>
          <w:tcPr>
            <w:tcW w:w="1191" w:type="dxa"/>
            <w:vAlign w:val="center"/>
          </w:tcPr>
          <w:p w14:paraId="0A31618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0.865122</w:t>
            </w:r>
          </w:p>
        </w:tc>
        <w:tc>
          <w:tcPr>
            <w:tcW w:w="1191" w:type="dxa"/>
            <w:vAlign w:val="center"/>
          </w:tcPr>
          <w:p w14:paraId="4CCFD21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0.933998</w:t>
            </w:r>
          </w:p>
        </w:tc>
        <w:tc>
          <w:tcPr>
            <w:tcW w:w="1191" w:type="dxa"/>
            <w:vAlign w:val="center"/>
          </w:tcPr>
          <w:p w14:paraId="72EEE2C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0.898242</w:t>
            </w:r>
          </w:p>
        </w:tc>
        <w:tc>
          <w:tcPr>
            <w:tcW w:w="1928" w:type="dxa"/>
            <w:vAlign w:val="center"/>
          </w:tcPr>
          <w:p w14:paraId="1D50819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112254</w:t>
            </w:r>
          </w:p>
        </w:tc>
      </w:tr>
      <w:tr w14:paraId="51269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0F5F8"/>
            <w:vAlign w:val="center"/>
          </w:tcPr>
          <w:p w14:paraId="05B0658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3 交链孢叶斑病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5D3E0A9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0.627747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1B9713F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0.771308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3AB4740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0.780843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38952BA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0.762002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2A50D71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0.771308</w:t>
            </w:r>
          </w:p>
        </w:tc>
        <w:tc>
          <w:tcPr>
            <w:tcW w:w="1928" w:type="dxa"/>
            <w:shd w:val="clear" w:color="auto" w:fill="F0F5F8"/>
            <w:vAlign w:val="center"/>
          </w:tcPr>
          <w:p w14:paraId="7BCD6C2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12185</w:t>
            </w:r>
          </w:p>
        </w:tc>
      </w:tr>
      <w:tr w14:paraId="60C64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08196F5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4 灰斑病</w:t>
            </w:r>
          </w:p>
        </w:tc>
        <w:tc>
          <w:tcPr>
            <w:tcW w:w="1191" w:type="dxa"/>
            <w:vAlign w:val="center"/>
          </w:tcPr>
          <w:p w14:paraId="54FF3A2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0.582902</w:t>
            </w:r>
          </w:p>
        </w:tc>
        <w:tc>
          <w:tcPr>
            <w:tcW w:w="1191" w:type="dxa"/>
            <w:vAlign w:val="center"/>
          </w:tcPr>
          <w:p w14:paraId="37533AB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0.736498</w:t>
            </w:r>
          </w:p>
        </w:tc>
        <w:tc>
          <w:tcPr>
            <w:tcW w:w="1191" w:type="dxa"/>
            <w:vAlign w:val="center"/>
          </w:tcPr>
          <w:p w14:paraId="290ED08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0.750662</w:t>
            </w:r>
          </w:p>
        </w:tc>
        <w:tc>
          <w:tcPr>
            <w:tcW w:w="1191" w:type="dxa"/>
            <w:vAlign w:val="center"/>
          </w:tcPr>
          <w:p w14:paraId="7B92EED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0.722859</w:t>
            </w:r>
          </w:p>
        </w:tc>
        <w:tc>
          <w:tcPr>
            <w:tcW w:w="1191" w:type="dxa"/>
            <w:vAlign w:val="center"/>
          </w:tcPr>
          <w:p w14:paraId="308F773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0.736498</w:t>
            </w:r>
          </w:p>
        </w:tc>
        <w:tc>
          <w:tcPr>
            <w:tcW w:w="1928" w:type="dxa"/>
            <w:vAlign w:val="center"/>
          </w:tcPr>
          <w:p w14:paraId="0921438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22761</w:t>
            </w:r>
          </w:p>
        </w:tc>
      </w:tr>
      <w:tr w14:paraId="5957B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0F5F8"/>
            <w:vAlign w:val="center"/>
          </w:tcPr>
          <w:p w14:paraId="28BA362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5 褐斑病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1111DF1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0.498814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3539965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0.665612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1604C9C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0.551691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119199E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0.838823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7615AFF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0.665612</w:t>
            </w:r>
          </w:p>
        </w:tc>
        <w:tc>
          <w:tcPr>
            <w:tcW w:w="1928" w:type="dxa"/>
            <w:shd w:val="clear" w:color="auto" w:fill="F0F5F8"/>
            <w:vAlign w:val="center"/>
          </w:tcPr>
          <w:p w14:paraId="1978C13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58929</w:t>
            </w:r>
          </w:p>
        </w:tc>
      </w:tr>
    </w:tbl>
    <w:p w14:paraId="107F6EED">
      <w:pPr>
        <w:spacing w:after="4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417"/>
        <w:gridCol w:w="1417"/>
        <w:gridCol w:w="1417"/>
        <w:gridCol w:w="1417"/>
        <w:gridCol w:w="1417"/>
        <w:gridCol w:w="1361"/>
      </w:tblGrid>
      <w:tr w14:paraId="7D8531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17" w:type="dxa"/>
            <w:shd w:val="clear" w:color="auto" w:fill="16324F"/>
            <w:vAlign w:val="center"/>
          </w:tcPr>
          <w:p w14:paraId="0C9CA465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真实\预测</w:t>
            </w:r>
          </w:p>
        </w:tc>
        <w:tc>
          <w:tcPr>
            <w:tcW w:w="1417" w:type="dxa"/>
            <w:shd w:val="clear" w:color="auto" w:fill="16324F"/>
            <w:vAlign w:val="center"/>
          </w:tcPr>
          <w:p w14:paraId="1074ACA3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0</w:t>
            </w:r>
          </w:p>
        </w:tc>
        <w:tc>
          <w:tcPr>
            <w:tcW w:w="1417" w:type="dxa"/>
            <w:shd w:val="clear" w:color="auto" w:fill="16324F"/>
            <w:vAlign w:val="center"/>
          </w:tcPr>
          <w:p w14:paraId="62CEE562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1</w:t>
            </w:r>
          </w:p>
        </w:tc>
        <w:tc>
          <w:tcPr>
            <w:tcW w:w="1417" w:type="dxa"/>
            <w:shd w:val="clear" w:color="auto" w:fill="16324F"/>
            <w:vAlign w:val="center"/>
          </w:tcPr>
          <w:p w14:paraId="41244B3B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2</w:t>
            </w:r>
          </w:p>
        </w:tc>
        <w:tc>
          <w:tcPr>
            <w:tcW w:w="1417" w:type="dxa"/>
            <w:shd w:val="clear" w:color="auto" w:fill="16324F"/>
            <w:vAlign w:val="center"/>
          </w:tcPr>
          <w:p w14:paraId="20EA1340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3</w:t>
            </w:r>
          </w:p>
        </w:tc>
        <w:tc>
          <w:tcPr>
            <w:tcW w:w="1417" w:type="dxa"/>
            <w:shd w:val="clear" w:color="auto" w:fill="16324F"/>
            <w:vAlign w:val="center"/>
          </w:tcPr>
          <w:p w14:paraId="23951689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4</w:t>
            </w:r>
          </w:p>
        </w:tc>
        <w:tc>
          <w:tcPr>
            <w:tcW w:w="1361" w:type="dxa"/>
            <w:shd w:val="clear" w:color="auto" w:fill="16324F"/>
            <w:vAlign w:val="center"/>
          </w:tcPr>
          <w:p w14:paraId="062D2839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5</w:t>
            </w:r>
          </w:p>
        </w:tc>
      </w:tr>
      <w:tr w14:paraId="2964C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vAlign w:val="center"/>
          </w:tcPr>
          <w:p w14:paraId="59F47C7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</w:t>
            </w:r>
          </w:p>
        </w:tc>
        <w:tc>
          <w:tcPr>
            <w:tcW w:w="1417" w:type="dxa"/>
            <w:vAlign w:val="center"/>
          </w:tcPr>
          <w:p w14:paraId="089381D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10381917</w:t>
            </w:r>
          </w:p>
        </w:tc>
        <w:tc>
          <w:tcPr>
            <w:tcW w:w="1417" w:type="dxa"/>
            <w:vAlign w:val="center"/>
          </w:tcPr>
          <w:p w14:paraId="749DD66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208129</w:t>
            </w:r>
          </w:p>
        </w:tc>
        <w:tc>
          <w:tcPr>
            <w:tcW w:w="1417" w:type="dxa"/>
            <w:vAlign w:val="center"/>
          </w:tcPr>
          <w:p w14:paraId="1C1C937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271</w:t>
            </w:r>
          </w:p>
        </w:tc>
        <w:tc>
          <w:tcPr>
            <w:tcW w:w="1417" w:type="dxa"/>
            <w:vAlign w:val="center"/>
          </w:tcPr>
          <w:p w14:paraId="5DCB4B8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124</w:t>
            </w:r>
          </w:p>
        </w:tc>
        <w:tc>
          <w:tcPr>
            <w:tcW w:w="1417" w:type="dxa"/>
            <w:vAlign w:val="center"/>
          </w:tcPr>
          <w:p w14:paraId="69607C7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259</w:t>
            </w:r>
          </w:p>
        </w:tc>
        <w:tc>
          <w:tcPr>
            <w:tcW w:w="1361" w:type="dxa"/>
            <w:vAlign w:val="center"/>
          </w:tcPr>
          <w:p w14:paraId="48E1C0F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1693</w:t>
            </w:r>
          </w:p>
        </w:tc>
      </w:tr>
      <w:tr w14:paraId="7D4A98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0F5F8"/>
            <w:vAlign w:val="center"/>
          </w:tcPr>
          <w:p w14:paraId="7E105C6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2820FFB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140579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535A01E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5121865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337A231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15773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5CE232E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2358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0C761F9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4284</w:t>
            </w:r>
          </w:p>
        </w:tc>
        <w:tc>
          <w:tcPr>
            <w:tcW w:w="1361" w:type="dxa"/>
            <w:shd w:val="clear" w:color="auto" w:fill="F0F5F8"/>
            <w:vAlign w:val="center"/>
          </w:tcPr>
          <w:p w14:paraId="1D8D156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38475</w:t>
            </w:r>
          </w:p>
        </w:tc>
      </w:tr>
      <w:tr w14:paraId="73617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vAlign w:val="center"/>
          </w:tcPr>
          <w:p w14:paraId="6FE0CA3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2</w:t>
            </w:r>
          </w:p>
        </w:tc>
        <w:tc>
          <w:tcPr>
            <w:tcW w:w="1417" w:type="dxa"/>
            <w:vAlign w:val="center"/>
          </w:tcPr>
          <w:p w14:paraId="41ADD5F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1583</w:t>
            </w:r>
          </w:p>
        </w:tc>
        <w:tc>
          <w:tcPr>
            <w:tcW w:w="1417" w:type="dxa"/>
            <w:vAlign w:val="center"/>
          </w:tcPr>
          <w:p w14:paraId="5CCEDA9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5742</w:t>
            </w:r>
          </w:p>
        </w:tc>
        <w:tc>
          <w:tcPr>
            <w:tcW w:w="1417" w:type="dxa"/>
            <w:vAlign w:val="center"/>
          </w:tcPr>
          <w:p w14:paraId="5EBD220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104845</w:t>
            </w:r>
          </w:p>
        </w:tc>
        <w:tc>
          <w:tcPr>
            <w:tcW w:w="1417" w:type="dxa"/>
            <w:vAlign w:val="center"/>
          </w:tcPr>
          <w:p w14:paraId="646FE5A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10</w:t>
            </w:r>
          </w:p>
        </w:tc>
        <w:tc>
          <w:tcPr>
            <w:tcW w:w="1417" w:type="dxa"/>
            <w:vAlign w:val="center"/>
          </w:tcPr>
          <w:p w14:paraId="7C8218B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74</w:t>
            </w:r>
          </w:p>
        </w:tc>
        <w:tc>
          <w:tcPr>
            <w:tcW w:w="1361" w:type="dxa"/>
            <w:vAlign w:val="center"/>
          </w:tcPr>
          <w:p w14:paraId="7060238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</w:t>
            </w:r>
          </w:p>
        </w:tc>
      </w:tr>
      <w:tr w14:paraId="6E96B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0F5F8"/>
            <w:vAlign w:val="center"/>
          </w:tcPr>
          <w:p w14:paraId="6A2A851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3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0DF902A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224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0B02C98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1771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0834E9D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81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35AC77A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9285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665F0CE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824</w:t>
            </w:r>
          </w:p>
        </w:tc>
        <w:tc>
          <w:tcPr>
            <w:tcW w:w="1361" w:type="dxa"/>
            <w:shd w:val="clear" w:color="auto" w:fill="F0F5F8"/>
            <w:vAlign w:val="center"/>
          </w:tcPr>
          <w:p w14:paraId="2478055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</w:t>
            </w:r>
          </w:p>
        </w:tc>
      </w:tr>
      <w:tr w14:paraId="293A72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vAlign w:val="center"/>
          </w:tcPr>
          <w:p w14:paraId="275B295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4</w:t>
            </w:r>
          </w:p>
        </w:tc>
        <w:tc>
          <w:tcPr>
            <w:tcW w:w="1417" w:type="dxa"/>
            <w:vAlign w:val="center"/>
          </w:tcPr>
          <w:p w14:paraId="0307A0B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899</w:t>
            </w:r>
          </w:p>
        </w:tc>
        <w:tc>
          <w:tcPr>
            <w:tcW w:w="1417" w:type="dxa"/>
            <w:vAlign w:val="center"/>
          </w:tcPr>
          <w:p w14:paraId="7277C5D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5232</w:t>
            </w:r>
          </w:p>
        </w:tc>
        <w:tc>
          <w:tcPr>
            <w:tcW w:w="1417" w:type="dxa"/>
            <w:vAlign w:val="center"/>
          </w:tcPr>
          <w:p w14:paraId="039997D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63</w:t>
            </w:r>
          </w:p>
        </w:tc>
        <w:tc>
          <w:tcPr>
            <w:tcW w:w="1417" w:type="dxa"/>
            <w:vAlign w:val="center"/>
          </w:tcPr>
          <w:p w14:paraId="3801115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114</w:t>
            </w:r>
          </w:p>
        </w:tc>
        <w:tc>
          <w:tcPr>
            <w:tcW w:w="1417" w:type="dxa"/>
            <w:vAlign w:val="center"/>
          </w:tcPr>
          <w:p w14:paraId="09A7151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16453</w:t>
            </w:r>
          </w:p>
        </w:tc>
        <w:tc>
          <w:tcPr>
            <w:tcW w:w="1361" w:type="dxa"/>
            <w:vAlign w:val="center"/>
          </w:tcPr>
          <w:p w14:paraId="4AAE909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</w:t>
            </w:r>
          </w:p>
        </w:tc>
      </w:tr>
      <w:tr w14:paraId="7BD78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0F5F8"/>
            <w:vAlign w:val="center"/>
          </w:tcPr>
          <w:p w14:paraId="1C0E374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5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476C1AC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3756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1E17406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5560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78092DB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158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7758625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25CBC1E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24</w:t>
            </w:r>
          </w:p>
        </w:tc>
        <w:tc>
          <w:tcPr>
            <w:tcW w:w="1361" w:type="dxa"/>
            <w:shd w:val="clear" w:color="auto" w:fill="F0F5F8"/>
            <w:vAlign w:val="center"/>
          </w:tcPr>
          <w:p w14:paraId="7E470DF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49431</w:t>
            </w:r>
          </w:p>
        </w:tc>
      </w:tr>
    </w:tbl>
    <w:p w14:paraId="675C08D4">
      <w:pPr>
        <w:spacing w:after="40"/>
      </w:pPr>
    </w:p>
    <w:p w14:paraId="1DEED744">
      <w:r>
        <w:t>完整精度与元数据：experiments/metrics/seed46_resolution_validation__res256/metrics.json。</w:t>
      </w:r>
    </w:p>
    <w:p w14:paraId="61FA347A">
      <w:pPr>
        <w:pStyle w:val="4"/>
      </w:pPr>
      <w:r>
        <w:t>E10  seed46_resolution_validation__res384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463"/>
      </w:tblGrid>
      <w:tr w14:paraId="273505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02" w:type="dxa"/>
            <w:shd w:val="clear" w:color="auto" w:fill="16324F"/>
            <w:vAlign w:val="center"/>
          </w:tcPr>
          <w:p w14:paraId="1381180C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报告字段</w:t>
            </w:r>
          </w:p>
        </w:tc>
        <w:tc>
          <w:tcPr>
            <w:tcW w:w="6463" w:type="dxa"/>
            <w:shd w:val="clear" w:color="auto" w:fill="16324F"/>
            <w:vAlign w:val="center"/>
          </w:tcPr>
          <w:p w14:paraId="6D845365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值</w:t>
            </w:r>
          </w:p>
        </w:tc>
      </w:tr>
      <w:tr w14:paraId="3D896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3BD485D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评估集合</w:t>
            </w:r>
          </w:p>
        </w:tc>
        <w:tc>
          <w:tcPr>
            <w:tcW w:w="6463" w:type="dxa"/>
            <w:vAlign w:val="center"/>
          </w:tcPr>
          <w:p w14:paraId="4EF97EB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validation</w:t>
            </w:r>
          </w:p>
        </w:tc>
      </w:tr>
      <w:tr w14:paraId="29ADA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0EDA61C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样本数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76D2B42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246</w:t>
            </w:r>
          </w:p>
        </w:tc>
      </w:tr>
      <w:tr w14:paraId="37B98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7FBBF1A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对应训练记录</w:t>
            </w:r>
          </w:p>
        </w:tc>
        <w:tc>
          <w:tcPr>
            <w:tcW w:w="6463" w:type="dxa"/>
            <w:vAlign w:val="center"/>
          </w:tcPr>
          <w:p w14:paraId="1A66313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baseline_seed46_res384</w:t>
            </w:r>
          </w:p>
        </w:tc>
      </w:tr>
      <w:tr w14:paraId="54A36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4829A08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checkpoint 轮次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0EF9B17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50</w:t>
            </w:r>
          </w:p>
        </w:tc>
      </w:tr>
      <w:tr w14:paraId="73223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7A49CC9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checkpoint 记录的验证 mIoU</w:t>
            </w:r>
          </w:p>
        </w:tc>
        <w:tc>
          <w:tcPr>
            <w:tcW w:w="6463" w:type="dxa"/>
            <w:vAlign w:val="center"/>
          </w:tcPr>
          <w:p w14:paraId="248C140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0.7220929087050064</w:t>
            </w:r>
          </w:p>
        </w:tc>
      </w:tr>
      <w:tr w14:paraId="53B85F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72B7D61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本次评估 mIoU / mDice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130793D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0.7220929087050064 / 0.8252350896321548</w:t>
            </w:r>
          </w:p>
        </w:tc>
      </w:tr>
      <w:tr w14:paraId="191AF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483A247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pixel_accuracy</w:t>
            </w:r>
          </w:p>
        </w:tc>
        <w:tc>
          <w:tcPr>
            <w:tcW w:w="6463" w:type="dxa"/>
            <w:vAlign w:val="center"/>
          </w:tcPr>
          <w:p w14:paraId="4B43035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0.9717978431818823</w:t>
            </w:r>
          </w:p>
        </w:tc>
      </w:tr>
      <w:tr w14:paraId="29184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48DF401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设备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77557E7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cuda</w:t>
            </w:r>
          </w:p>
        </w:tc>
      </w:tr>
    </w:tbl>
    <w:p w14:paraId="702EACC3">
      <w:pPr>
        <w:spacing w:after="4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1191"/>
        <w:gridCol w:w="1191"/>
        <w:gridCol w:w="1191"/>
        <w:gridCol w:w="1191"/>
        <w:gridCol w:w="1191"/>
        <w:gridCol w:w="1928"/>
      </w:tblGrid>
      <w:tr w14:paraId="7B63A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84" w:type="dxa"/>
            <w:shd w:val="clear" w:color="auto" w:fill="16324F"/>
            <w:vAlign w:val="center"/>
          </w:tcPr>
          <w:p w14:paraId="2E5866E4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ID / 类别</w:t>
            </w:r>
          </w:p>
        </w:tc>
        <w:tc>
          <w:tcPr>
            <w:tcW w:w="1191" w:type="dxa"/>
            <w:shd w:val="clear" w:color="auto" w:fill="16324F"/>
            <w:vAlign w:val="center"/>
          </w:tcPr>
          <w:p w14:paraId="529C391F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IoU</w:t>
            </w:r>
          </w:p>
        </w:tc>
        <w:tc>
          <w:tcPr>
            <w:tcW w:w="1191" w:type="dxa"/>
            <w:shd w:val="clear" w:color="auto" w:fill="16324F"/>
            <w:vAlign w:val="center"/>
          </w:tcPr>
          <w:p w14:paraId="558CE7AF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Dice</w:t>
            </w:r>
          </w:p>
        </w:tc>
        <w:tc>
          <w:tcPr>
            <w:tcW w:w="1191" w:type="dxa"/>
            <w:shd w:val="clear" w:color="auto" w:fill="16324F"/>
            <w:vAlign w:val="center"/>
          </w:tcPr>
          <w:p w14:paraId="258B56B8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Precision</w:t>
            </w:r>
          </w:p>
        </w:tc>
        <w:tc>
          <w:tcPr>
            <w:tcW w:w="1191" w:type="dxa"/>
            <w:shd w:val="clear" w:color="auto" w:fill="16324F"/>
            <w:vAlign w:val="center"/>
          </w:tcPr>
          <w:p w14:paraId="59541AB9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Recall</w:t>
            </w:r>
          </w:p>
        </w:tc>
        <w:tc>
          <w:tcPr>
            <w:tcW w:w="1191" w:type="dxa"/>
            <w:shd w:val="clear" w:color="auto" w:fill="16324F"/>
            <w:vAlign w:val="center"/>
          </w:tcPr>
          <w:p w14:paraId="522C06BB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F1</w:t>
            </w:r>
          </w:p>
        </w:tc>
        <w:tc>
          <w:tcPr>
            <w:tcW w:w="1928" w:type="dxa"/>
            <w:shd w:val="clear" w:color="auto" w:fill="16324F"/>
            <w:vAlign w:val="center"/>
          </w:tcPr>
          <w:p w14:paraId="35EF79AD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真实像素数</w:t>
            </w:r>
          </w:p>
        </w:tc>
      </w:tr>
      <w:tr w14:paraId="0A21B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36C2BC7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 背景</w:t>
            </w:r>
          </w:p>
        </w:tc>
        <w:tc>
          <w:tcPr>
            <w:tcW w:w="1191" w:type="dxa"/>
            <w:vAlign w:val="center"/>
          </w:tcPr>
          <w:p w14:paraId="600D22D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0.965200</w:t>
            </w:r>
          </w:p>
        </w:tc>
        <w:tc>
          <w:tcPr>
            <w:tcW w:w="1191" w:type="dxa"/>
            <w:vAlign w:val="center"/>
          </w:tcPr>
          <w:p w14:paraId="7273CF6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0.982292</w:t>
            </w:r>
          </w:p>
        </w:tc>
        <w:tc>
          <w:tcPr>
            <w:tcW w:w="1191" w:type="dxa"/>
            <w:vAlign w:val="center"/>
          </w:tcPr>
          <w:p w14:paraId="7ABF9DE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0.986755</w:t>
            </w:r>
          </w:p>
        </w:tc>
        <w:tc>
          <w:tcPr>
            <w:tcW w:w="1191" w:type="dxa"/>
            <w:vAlign w:val="center"/>
          </w:tcPr>
          <w:p w14:paraId="440EDCE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0.977870</w:t>
            </w:r>
          </w:p>
        </w:tc>
        <w:tc>
          <w:tcPr>
            <w:tcW w:w="1191" w:type="dxa"/>
            <w:vAlign w:val="center"/>
          </w:tcPr>
          <w:p w14:paraId="48BA43C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0.982292</w:t>
            </w:r>
          </w:p>
        </w:tc>
        <w:tc>
          <w:tcPr>
            <w:tcW w:w="1928" w:type="dxa"/>
            <w:vAlign w:val="center"/>
          </w:tcPr>
          <w:p w14:paraId="1B0256B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23832885</w:t>
            </w:r>
          </w:p>
        </w:tc>
      </w:tr>
      <w:tr w14:paraId="162B8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0F5F8"/>
            <w:vAlign w:val="center"/>
          </w:tcPr>
          <w:p w14:paraId="77BBFF8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 健康叶片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69B9FD1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0.920213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1D14362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0.958449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5DB5350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0.952896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0B1FEF1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0.964066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4C30238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0.958449</w:t>
            </w:r>
          </w:p>
        </w:tc>
        <w:tc>
          <w:tcPr>
            <w:tcW w:w="1928" w:type="dxa"/>
            <w:shd w:val="clear" w:color="auto" w:fill="F0F5F8"/>
            <w:vAlign w:val="center"/>
          </w:tcPr>
          <w:p w14:paraId="57E2AAD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11977237</w:t>
            </w:r>
          </w:p>
        </w:tc>
      </w:tr>
      <w:tr w14:paraId="57395B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5DA474D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2 锈病</w:t>
            </w:r>
          </w:p>
        </w:tc>
        <w:tc>
          <w:tcPr>
            <w:tcW w:w="1191" w:type="dxa"/>
            <w:vAlign w:val="center"/>
          </w:tcPr>
          <w:p w14:paraId="12A1C77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0.814746</w:t>
            </w:r>
          </w:p>
        </w:tc>
        <w:tc>
          <w:tcPr>
            <w:tcW w:w="1191" w:type="dxa"/>
            <w:vAlign w:val="center"/>
          </w:tcPr>
          <w:p w14:paraId="319845C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0.897918</w:t>
            </w:r>
          </w:p>
        </w:tc>
        <w:tc>
          <w:tcPr>
            <w:tcW w:w="1191" w:type="dxa"/>
            <w:vAlign w:val="center"/>
          </w:tcPr>
          <w:p w14:paraId="4124F02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0.871158</w:t>
            </w:r>
          </w:p>
        </w:tc>
        <w:tc>
          <w:tcPr>
            <w:tcW w:w="1191" w:type="dxa"/>
            <w:vAlign w:val="center"/>
          </w:tcPr>
          <w:p w14:paraId="707C6CF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0.926374</w:t>
            </w:r>
          </w:p>
        </w:tc>
        <w:tc>
          <w:tcPr>
            <w:tcW w:w="1191" w:type="dxa"/>
            <w:vAlign w:val="center"/>
          </w:tcPr>
          <w:p w14:paraId="609D204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0.897918</w:t>
            </w:r>
          </w:p>
        </w:tc>
        <w:tc>
          <w:tcPr>
            <w:tcW w:w="1928" w:type="dxa"/>
            <w:vAlign w:val="center"/>
          </w:tcPr>
          <w:p w14:paraId="3B217D8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252641</w:t>
            </w:r>
          </w:p>
        </w:tc>
      </w:tr>
      <w:tr w14:paraId="434C1E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0F5F8"/>
            <w:vAlign w:val="center"/>
          </w:tcPr>
          <w:p w14:paraId="297A870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3 交链孢叶斑病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55C5375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0.569012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445E3D6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0.725313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4CBAE70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0.727127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1688145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0.723508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16612A8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0.725313</w:t>
            </w:r>
          </w:p>
        </w:tc>
        <w:tc>
          <w:tcPr>
            <w:tcW w:w="1928" w:type="dxa"/>
            <w:shd w:val="clear" w:color="auto" w:fill="F0F5F8"/>
            <w:vAlign w:val="center"/>
          </w:tcPr>
          <w:p w14:paraId="2BFE5E4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27527</w:t>
            </w:r>
          </w:p>
        </w:tc>
      </w:tr>
      <w:tr w14:paraId="0D2D7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24FD300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4 灰斑病</w:t>
            </w:r>
          </w:p>
        </w:tc>
        <w:tc>
          <w:tcPr>
            <w:tcW w:w="1191" w:type="dxa"/>
            <w:vAlign w:val="center"/>
          </w:tcPr>
          <w:p w14:paraId="5825CDC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0.562706</w:t>
            </w:r>
          </w:p>
        </w:tc>
        <w:tc>
          <w:tcPr>
            <w:tcW w:w="1191" w:type="dxa"/>
            <w:vAlign w:val="center"/>
          </w:tcPr>
          <w:p w14:paraId="69E5659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0.720169</w:t>
            </w:r>
          </w:p>
        </w:tc>
        <w:tc>
          <w:tcPr>
            <w:tcW w:w="1191" w:type="dxa"/>
            <w:vAlign w:val="center"/>
          </w:tcPr>
          <w:p w14:paraId="7AE17ED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0.710403</w:t>
            </w:r>
          </w:p>
        </w:tc>
        <w:tc>
          <w:tcPr>
            <w:tcW w:w="1191" w:type="dxa"/>
            <w:vAlign w:val="center"/>
          </w:tcPr>
          <w:p w14:paraId="559E1C8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0.730206</w:t>
            </w:r>
          </w:p>
        </w:tc>
        <w:tc>
          <w:tcPr>
            <w:tcW w:w="1191" w:type="dxa"/>
            <w:vAlign w:val="center"/>
          </w:tcPr>
          <w:p w14:paraId="593DEB6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0.720169</w:t>
            </w:r>
          </w:p>
        </w:tc>
        <w:tc>
          <w:tcPr>
            <w:tcW w:w="1928" w:type="dxa"/>
            <w:vAlign w:val="center"/>
          </w:tcPr>
          <w:p w14:paraId="0D3A59E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51228</w:t>
            </w:r>
          </w:p>
        </w:tc>
      </w:tr>
      <w:tr w14:paraId="2F242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0F5F8"/>
            <w:vAlign w:val="center"/>
          </w:tcPr>
          <w:p w14:paraId="1F9FC08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5 褐斑病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79C3BBF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0.500680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1FC04F5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0.667271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08DB85A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0.567129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39A0CD9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0.810362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4C4353F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0.667271</w:t>
            </w:r>
          </w:p>
        </w:tc>
        <w:tc>
          <w:tcPr>
            <w:tcW w:w="1928" w:type="dxa"/>
            <w:shd w:val="clear" w:color="auto" w:fill="F0F5F8"/>
            <w:vAlign w:val="center"/>
          </w:tcPr>
          <w:p w14:paraId="21F1792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132658</w:t>
            </w:r>
          </w:p>
        </w:tc>
      </w:tr>
    </w:tbl>
    <w:p w14:paraId="21AD355C">
      <w:pPr>
        <w:spacing w:after="4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417"/>
        <w:gridCol w:w="1417"/>
        <w:gridCol w:w="1417"/>
        <w:gridCol w:w="1417"/>
        <w:gridCol w:w="1417"/>
        <w:gridCol w:w="1361"/>
      </w:tblGrid>
      <w:tr w14:paraId="3CD44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17" w:type="dxa"/>
            <w:shd w:val="clear" w:color="auto" w:fill="16324F"/>
            <w:vAlign w:val="center"/>
          </w:tcPr>
          <w:p w14:paraId="53BF5551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真实\预测</w:t>
            </w:r>
          </w:p>
        </w:tc>
        <w:tc>
          <w:tcPr>
            <w:tcW w:w="1417" w:type="dxa"/>
            <w:shd w:val="clear" w:color="auto" w:fill="16324F"/>
            <w:vAlign w:val="center"/>
          </w:tcPr>
          <w:p w14:paraId="38C678BE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0</w:t>
            </w:r>
          </w:p>
        </w:tc>
        <w:tc>
          <w:tcPr>
            <w:tcW w:w="1417" w:type="dxa"/>
            <w:shd w:val="clear" w:color="auto" w:fill="16324F"/>
            <w:vAlign w:val="center"/>
          </w:tcPr>
          <w:p w14:paraId="6359093C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1</w:t>
            </w:r>
          </w:p>
        </w:tc>
        <w:tc>
          <w:tcPr>
            <w:tcW w:w="1417" w:type="dxa"/>
            <w:shd w:val="clear" w:color="auto" w:fill="16324F"/>
            <w:vAlign w:val="center"/>
          </w:tcPr>
          <w:p w14:paraId="3A2A0D7A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2</w:t>
            </w:r>
          </w:p>
        </w:tc>
        <w:tc>
          <w:tcPr>
            <w:tcW w:w="1417" w:type="dxa"/>
            <w:shd w:val="clear" w:color="auto" w:fill="16324F"/>
            <w:vAlign w:val="center"/>
          </w:tcPr>
          <w:p w14:paraId="48CD55DF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3</w:t>
            </w:r>
          </w:p>
        </w:tc>
        <w:tc>
          <w:tcPr>
            <w:tcW w:w="1417" w:type="dxa"/>
            <w:shd w:val="clear" w:color="auto" w:fill="16324F"/>
            <w:vAlign w:val="center"/>
          </w:tcPr>
          <w:p w14:paraId="727DFFED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4</w:t>
            </w:r>
          </w:p>
        </w:tc>
        <w:tc>
          <w:tcPr>
            <w:tcW w:w="1361" w:type="dxa"/>
            <w:shd w:val="clear" w:color="auto" w:fill="16324F"/>
            <w:vAlign w:val="center"/>
          </w:tcPr>
          <w:p w14:paraId="176C51AA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5</w:t>
            </w:r>
          </w:p>
        </w:tc>
      </w:tr>
      <w:tr w14:paraId="3BBB5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vAlign w:val="center"/>
          </w:tcPr>
          <w:p w14:paraId="29B2E0D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</w:t>
            </w:r>
          </w:p>
        </w:tc>
        <w:tc>
          <w:tcPr>
            <w:tcW w:w="1417" w:type="dxa"/>
            <w:vAlign w:val="center"/>
          </w:tcPr>
          <w:p w14:paraId="2FB26B1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23305454</w:t>
            </w:r>
          </w:p>
        </w:tc>
        <w:tc>
          <w:tcPr>
            <w:tcW w:w="1417" w:type="dxa"/>
            <w:vAlign w:val="center"/>
          </w:tcPr>
          <w:p w14:paraId="73C36B3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522970</w:t>
            </w:r>
          </w:p>
        </w:tc>
        <w:tc>
          <w:tcPr>
            <w:tcW w:w="1417" w:type="dxa"/>
            <w:vAlign w:val="center"/>
          </w:tcPr>
          <w:p w14:paraId="5E760B8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356</w:t>
            </w:r>
          </w:p>
        </w:tc>
        <w:tc>
          <w:tcPr>
            <w:tcW w:w="1417" w:type="dxa"/>
            <w:vAlign w:val="center"/>
          </w:tcPr>
          <w:p w14:paraId="399C125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246</w:t>
            </w:r>
          </w:p>
        </w:tc>
        <w:tc>
          <w:tcPr>
            <w:tcW w:w="1417" w:type="dxa"/>
            <w:vAlign w:val="center"/>
          </w:tcPr>
          <w:p w14:paraId="0365559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679</w:t>
            </w:r>
          </w:p>
        </w:tc>
        <w:tc>
          <w:tcPr>
            <w:tcW w:w="1361" w:type="dxa"/>
            <w:vAlign w:val="center"/>
          </w:tcPr>
          <w:p w14:paraId="04EC50D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3180</w:t>
            </w:r>
          </w:p>
        </w:tc>
      </w:tr>
      <w:tr w14:paraId="62AF9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0F5F8"/>
            <w:vAlign w:val="center"/>
          </w:tcPr>
          <w:p w14:paraId="345DB3C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6EF81F8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300651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51F3116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11546848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5A50310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33819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446B469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6905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7100DAB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10142</w:t>
            </w:r>
          </w:p>
        </w:tc>
        <w:tc>
          <w:tcPr>
            <w:tcW w:w="1361" w:type="dxa"/>
            <w:shd w:val="clear" w:color="auto" w:fill="F0F5F8"/>
            <w:vAlign w:val="center"/>
          </w:tcPr>
          <w:p w14:paraId="6730D3C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78872</w:t>
            </w:r>
          </w:p>
        </w:tc>
      </w:tr>
      <w:tr w14:paraId="24959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vAlign w:val="center"/>
          </w:tcPr>
          <w:p w14:paraId="3F3684F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2</w:t>
            </w:r>
          </w:p>
        </w:tc>
        <w:tc>
          <w:tcPr>
            <w:tcW w:w="1417" w:type="dxa"/>
            <w:vAlign w:val="center"/>
          </w:tcPr>
          <w:p w14:paraId="4D75325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839</w:t>
            </w:r>
          </w:p>
        </w:tc>
        <w:tc>
          <w:tcPr>
            <w:tcW w:w="1417" w:type="dxa"/>
            <w:vAlign w:val="center"/>
          </w:tcPr>
          <w:p w14:paraId="3C06E22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16608</w:t>
            </w:r>
          </w:p>
        </w:tc>
        <w:tc>
          <w:tcPr>
            <w:tcW w:w="1417" w:type="dxa"/>
            <w:vAlign w:val="center"/>
          </w:tcPr>
          <w:p w14:paraId="1DD4057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234040</w:t>
            </w:r>
          </w:p>
        </w:tc>
        <w:tc>
          <w:tcPr>
            <w:tcW w:w="1417" w:type="dxa"/>
            <w:vAlign w:val="center"/>
          </w:tcPr>
          <w:p w14:paraId="7A3E4A2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</w:t>
            </w:r>
          </w:p>
        </w:tc>
        <w:tc>
          <w:tcPr>
            <w:tcW w:w="1417" w:type="dxa"/>
            <w:vAlign w:val="center"/>
          </w:tcPr>
          <w:p w14:paraId="1DE6BE4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1154</w:t>
            </w:r>
          </w:p>
        </w:tc>
        <w:tc>
          <w:tcPr>
            <w:tcW w:w="1361" w:type="dxa"/>
            <w:vAlign w:val="center"/>
          </w:tcPr>
          <w:p w14:paraId="0F88BF5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</w:t>
            </w:r>
          </w:p>
        </w:tc>
      </w:tr>
      <w:tr w14:paraId="708FFC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0F5F8"/>
            <w:vAlign w:val="center"/>
          </w:tcPr>
          <w:p w14:paraId="502937F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3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310C8D7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447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1034A31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3514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62A44F6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439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41063EA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19916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79BEEC1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3211</w:t>
            </w:r>
          </w:p>
        </w:tc>
        <w:tc>
          <w:tcPr>
            <w:tcW w:w="1361" w:type="dxa"/>
            <w:shd w:val="clear" w:color="auto" w:fill="F0F5F8"/>
            <w:vAlign w:val="center"/>
          </w:tcPr>
          <w:p w14:paraId="01747D6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</w:t>
            </w:r>
          </w:p>
        </w:tc>
      </w:tr>
      <w:tr w14:paraId="372C5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vAlign w:val="center"/>
          </w:tcPr>
          <w:p w14:paraId="3FE6D7D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4</w:t>
            </w:r>
          </w:p>
        </w:tc>
        <w:tc>
          <w:tcPr>
            <w:tcW w:w="1417" w:type="dxa"/>
            <w:vAlign w:val="center"/>
          </w:tcPr>
          <w:p w14:paraId="3535A3F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489</w:t>
            </w:r>
          </w:p>
        </w:tc>
        <w:tc>
          <w:tcPr>
            <w:tcW w:w="1417" w:type="dxa"/>
            <w:vAlign w:val="center"/>
          </w:tcPr>
          <w:p w14:paraId="6B62C7F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13009</w:t>
            </w:r>
          </w:p>
        </w:tc>
        <w:tc>
          <w:tcPr>
            <w:tcW w:w="1417" w:type="dxa"/>
            <w:vAlign w:val="center"/>
          </w:tcPr>
          <w:p w14:paraId="14A8746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</w:t>
            </w:r>
          </w:p>
        </w:tc>
        <w:tc>
          <w:tcPr>
            <w:tcW w:w="1417" w:type="dxa"/>
            <w:vAlign w:val="center"/>
          </w:tcPr>
          <w:p w14:paraId="0983C49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323</w:t>
            </w:r>
          </w:p>
        </w:tc>
        <w:tc>
          <w:tcPr>
            <w:tcW w:w="1417" w:type="dxa"/>
            <w:vAlign w:val="center"/>
          </w:tcPr>
          <w:p w14:paraId="0882553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37407</w:t>
            </w:r>
          </w:p>
        </w:tc>
        <w:tc>
          <w:tcPr>
            <w:tcW w:w="1361" w:type="dxa"/>
            <w:vAlign w:val="center"/>
          </w:tcPr>
          <w:p w14:paraId="0982B8A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</w:t>
            </w:r>
          </w:p>
        </w:tc>
      </w:tr>
      <w:tr w14:paraId="5CED4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0F5F8"/>
            <w:vAlign w:val="center"/>
          </w:tcPr>
          <w:p w14:paraId="18E2B2A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5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6369B67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10410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4B2031E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14684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5108B34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5375E86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1BE7EA9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63</w:t>
            </w:r>
          </w:p>
        </w:tc>
        <w:tc>
          <w:tcPr>
            <w:tcW w:w="1361" w:type="dxa"/>
            <w:shd w:val="clear" w:color="auto" w:fill="F0F5F8"/>
            <w:vAlign w:val="center"/>
          </w:tcPr>
          <w:p w14:paraId="2C0D562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107501</w:t>
            </w:r>
          </w:p>
        </w:tc>
      </w:tr>
    </w:tbl>
    <w:p w14:paraId="1B6B88C1">
      <w:pPr>
        <w:spacing w:after="40"/>
      </w:pPr>
    </w:p>
    <w:p w14:paraId="1C00A8B2">
      <w:r>
        <w:t>完整精度与元数据：experiments/metrics/seed46_resolution_validation__res384/metrics.json。</w:t>
      </w:r>
    </w:p>
    <w:p w14:paraId="47FBA9A2">
      <w:pPr>
        <w:pStyle w:val="4"/>
      </w:pPr>
      <w:r>
        <w:t>E11  baseline_256_gpu_test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463"/>
      </w:tblGrid>
      <w:tr w14:paraId="69A1A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02" w:type="dxa"/>
            <w:shd w:val="clear" w:color="auto" w:fill="16324F"/>
            <w:vAlign w:val="center"/>
          </w:tcPr>
          <w:p w14:paraId="0E353E69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报告字段</w:t>
            </w:r>
          </w:p>
        </w:tc>
        <w:tc>
          <w:tcPr>
            <w:tcW w:w="6463" w:type="dxa"/>
            <w:shd w:val="clear" w:color="auto" w:fill="16324F"/>
            <w:vAlign w:val="center"/>
          </w:tcPr>
          <w:p w14:paraId="36495B9E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值</w:t>
            </w:r>
          </w:p>
        </w:tc>
      </w:tr>
      <w:tr w14:paraId="01194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0989D4A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评估集合</w:t>
            </w:r>
          </w:p>
        </w:tc>
        <w:tc>
          <w:tcPr>
            <w:tcW w:w="6463" w:type="dxa"/>
            <w:vAlign w:val="center"/>
          </w:tcPr>
          <w:p w14:paraId="721727F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test</w:t>
            </w:r>
          </w:p>
        </w:tc>
      </w:tr>
      <w:tr w14:paraId="3E8C5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1E4CE1E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样本数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09DF384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247</w:t>
            </w:r>
          </w:p>
        </w:tc>
      </w:tr>
      <w:tr w14:paraId="5E0C46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2BD23F5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对应训练记录</w:t>
            </w:r>
          </w:p>
        </w:tc>
        <w:tc>
          <w:tcPr>
            <w:tcW w:w="6463" w:type="dxa"/>
            <w:vAlign w:val="center"/>
          </w:tcPr>
          <w:p w14:paraId="56F9F48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baseline_256_gpu</w:t>
            </w:r>
          </w:p>
        </w:tc>
      </w:tr>
      <w:tr w14:paraId="12B65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1E83187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checkpoint 轮次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61BD02B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50</w:t>
            </w:r>
          </w:p>
        </w:tc>
      </w:tr>
      <w:tr w14:paraId="3B615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00DA103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checkpoint 记录的验证 mIoU</w:t>
            </w:r>
          </w:p>
        </w:tc>
        <w:tc>
          <w:tcPr>
            <w:tcW w:w="6463" w:type="dxa"/>
            <w:vAlign w:val="center"/>
          </w:tcPr>
          <w:p w14:paraId="4AFD1C5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未留存／未核实</w:t>
            </w:r>
          </w:p>
        </w:tc>
      </w:tr>
      <w:tr w14:paraId="197F8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4CA1250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本次评估 mIoU / mDice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3702911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0.7304081859550887 / 0.8314529267238138</w:t>
            </w:r>
          </w:p>
        </w:tc>
      </w:tr>
      <w:tr w14:paraId="6F7F1D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7FBC82F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pixel_accuracy</w:t>
            </w:r>
          </w:p>
        </w:tc>
        <w:tc>
          <w:tcPr>
            <w:tcW w:w="6463" w:type="dxa"/>
            <w:vAlign w:val="center"/>
          </w:tcPr>
          <w:p w14:paraId="7AE5DFF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0.9782472062207427</w:t>
            </w:r>
          </w:p>
        </w:tc>
      </w:tr>
      <w:tr w14:paraId="7D86D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0FEB1A6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设备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376B22E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未记录</w:t>
            </w:r>
          </w:p>
        </w:tc>
      </w:tr>
    </w:tbl>
    <w:p w14:paraId="49EA4293">
      <w:pPr>
        <w:spacing w:after="4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1191"/>
        <w:gridCol w:w="1191"/>
        <w:gridCol w:w="1191"/>
        <w:gridCol w:w="1191"/>
        <w:gridCol w:w="1191"/>
        <w:gridCol w:w="1928"/>
      </w:tblGrid>
      <w:tr w14:paraId="7B1256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84" w:type="dxa"/>
            <w:shd w:val="clear" w:color="auto" w:fill="16324F"/>
            <w:vAlign w:val="center"/>
          </w:tcPr>
          <w:p w14:paraId="5F96A758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ID / 类别</w:t>
            </w:r>
          </w:p>
        </w:tc>
        <w:tc>
          <w:tcPr>
            <w:tcW w:w="1191" w:type="dxa"/>
            <w:shd w:val="clear" w:color="auto" w:fill="16324F"/>
            <w:vAlign w:val="center"/>
          </w:tcPr>
          <w:p w14:paraId="07C211FF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IoU</w:t>
            </w:r>
          </w:p>
        </w:tc>
        <w:tc>
          <w:tcPr>
            <w:tcW w:w="1191" w:type="dxa"/>
            <w:shd w:val="clear" w:color="auto" w:fill="16324F"/>
            <w:vAlign w:val="center"/>
          </w:tcPr>
          <w:p w14:paraId="702E01FE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Dice</w:t>
            </w:r>
          </w:p>
        </w:tc>
        <w:tc>
          <w:tcPr>
            <w:tcW w:w="1191" w:type="dxa"/>
            <w:shd w:val="clear" w:color="auto" w:fill="16324F"/>
            <w:vAlign w:val="center"/>
          </w:tcPr>
          <w:p w14:paraId="2C606651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Precision</w:t>
            </w:r>
          </w:p>
        </w:tc>
        <w:tc>
          <w:tcPr>
            <w:tcW w:w="1191" w:type="dxa"/>
            <w:shd w:val="clear" w:color="auto" w:fill="16324F"/>
            <w:vAlign w:val="center"/>
          </w:tcPr>
          <w:p w14:paraId="435A0AF6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Recall</w:t>
            </w:r>
          </w:p>
        </w:tc>
        <w:tc>
          <w:tcPr>
            <w:tcW w:w="1191" w:type="dxa"/>
            <w:shd w:val="clear" w:color="auto" w:fill="16324F"/>
            <w:vAlign w:val="center"/>
          </w:tcPr>
          <w:p w14:paraId="76D9D8B6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F1</w:t>
            </w:r>
          </w:p>
        </w:tc>
        <w:tc>
          <w:tcPr>
            <w:tcW w:w="1928" w:type="dxa"/>
            <w:shd w:val="clear" w:color="auto" w:fill="16324F"/>
            <w:vAlign w:val="center"/>
          </w:tcPr>
          <w:p w14:paraId="4AFD03BB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真实像素数</w:t>
            </w:r>
          </w:p>
        </w:tc>
      </w:tr>
      <w:tr w14:paraId="04194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25E9154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 背景</w:t>
            </w:r>
          </w:p>
        </w:tc>
        <w:tc>
          <w:tcPr>
            <w:tcW w:w="1191" w:type="dxa"/>
            <w:vAlign w:val="center"/>
          </w:tcPr>
          <w:p w14:paraId="6E59E67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0.976764</w:t>
            </w:r>
          </w:p>
        </w:tc>
        <w:tc>
          <w:tcPr>
            <w:tcW w:w="1191" w:type="dxa"/>
            <w:vAlign w:val="center"/>
          </w:tcPr>
          <w:p w14:paraId="719E4E2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0.988246</w:t>
            </w:r>
          </w:p>
        </w:tc>
        <w:tc>
          <w:tcPr>
            <w:tcW w:w="1191" w:type="dxa"/>
            <w:vAlign w:val="center"/>
          </w:tcPr>
          <w:p w14:paraId="50F5A97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0.987162</w:t>
            </w:r>
          </w:p>
        </w:tc>
        <w:tc>
          <w:tcPr>
            <w:tcW w:w="1191" w:type="dxa"/>
            <w:vAlign w:val="center"/>
          </w:tcPr>
          <w:p w14:paraId="153CD55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0.989331</w:t>
            </w:r>
          </w:p>
        </w:tc>
        <w:tc>
          <w:tcPr>
            <w:tcW w:w="1191" w:type="dxa"/>
            <w:vAlign w:val="center"/>
          </w:tcPr>
          <w:p w14:paraId="2138B4F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0.988246</w:t>
            </w:r>
          </w:p>
        </w:tc>
        <w:tc>
          <w:tcPr>
            <w:tcW w:w="1928" w:type="dxa"/>
            <w:vAlign w:val="center"/>
          </w:tcPr>
          <w:p w14:paraId="3770510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10816389</w:t>
            </w:r>
          </w:p>
        </w:tc>
      </w:tr>
      <w:tr w14:paraId="1C861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0F5F8"/>
            <w:vAlign w:val="center"/>
          </w:tcPr>
          <w:p w14:paraId="7CB9EA0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 健康叶片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12502C9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0.934527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2E381DA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0.966155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59C0D92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0.973526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377FEEB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0.958896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01202E6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0.966155</w:t>
            </w:r>
          </w:p>
        </w:tc>
        <w:tc>
          <w:tcPr>
            <w:tcW w:w="1928" w:type="dxa"/>
            <w:shd w:val="clear" w:color="auto" w:fill="F0F5F8"/>
            <w:vAlign w:val="center"/>
          </w:tcPr>
          <w:p w14:paraId="1835903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5124835</w:t>
            </w:r>
          </w:p>
        </w:tc>
      </w:tr>
      <w:tr w14:paraId="057E0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4C9F3E7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2 锈病</w:t>
            </w:r>
          </w:p>
        </w:tc>
        <w:tc>
          <w:tcPr>
            <w:tcW w:w="1191" w:type="dxa"/>
            <w:vAlign w:val="center"/>
          </w:tcPr>
          <w:p w14:paraId="0435C83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0.799493</w:t>
            </w:r>
          </w:p>
        </w:tc>
        <w:tc>
          <w:tcPr>
            <w:tcW w:w="1191" w:type="dxa"/>
            <w:vAlign w:val="center"/>
          </w:tcPr>
          <w:p w14:paraId="58308BA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0.888576</w:t>
            </w:r>
          </w:p>
        </w:tc>
        <w:tc>
          <w:tcPr>
            <w:tcW w:w="1191" w:type="dxa"/>
            <w:vAlign w:val="center"/>
          </w:tcPr>
          <w:p w14:paraId="09B0554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0.855576</w:t>
            </w:r>
          </w:p>
        </w:tc>
        <w:tc>
          <w:tcPr>
            <w:tcW w:w="1191" w:type="dxa"/>
            <w:vAlign w:val="center"/>
          </w:tcPr>
          <w:p w14:paraId="2223835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0.924224</w:t>
            </w:r>
          </w:p>
        </w:tc>
        <w:tc>
          <w:tcPr>
            <w:tcW w:w="1191" w:type="dxa"/>
            <w:vAlign w:val="center"/>
          </w:tcPr>
          <w:p w14:paraId="072EC44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0.888576</w:t>
            </w:r>
          </w:p>
        </w:tc>
        <w:tc>
          <w:tcPr>
            <w:tcW w:w="1928" w:type="dxa"/>
            <w:vAlign w:val="center"/>
          </w:tcPr>
          <w:p w14:paraId="7C36004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128009</w:t>
            </w:r>
          </w:p>
        </w:tc>
      </w:tr>
      <w:tr w14:paraId="0DB1CE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0F5F8"/>
            <w:vAlign w:val="center"/>
          </w:tcPr>
          <w:p w14:paraId="78DCA0B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3 交链孢叶斑病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4BE24E9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0.563560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4E08E95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0.720868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4473D0D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0.647691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216401B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0.812685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49C5E19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0.720868</w:t>
            </w:r>
          </w:p>
        </w:tc>
        <w:tc>
          <w:tcPr>
            <w:tcW w:w="1928" w:type="dxa"/>
            <w:shd w:val="clear" w:color="auto" w:fill="F0F5F8"/>
            <w:vAlign w:val="center"/>
          </w:tcPr>
          <w:p w14:paraId="3943092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13496</w:t>
            </w:r>
          </w:p>
        </w:tc>
      </w:tr>
      <w:tr w14:paraId="3FAD2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6566ADD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4 灰斑病</w:t>
            </w:r>
          </w:p>
        </w:tc>
        <w:tc>
          <w:tcPr>
            <w:tcW w:w="1191" w:type="dxa"/>
            <w:vAlign w:val="center"/>
          </w:tcPr>
          <w:p w14:paraId="751AF02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0.520346</w:t>
            </w:r>
          </w:p>
        </w:tc>
        <w:tc>
          <w:tcPr>
            <w:tcW w:w="1191" w:type="dxa"/>
            <w:vAlign w:val="center"/>
          </w:tcPr>
          <w:p w14:paraId="1831C4D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0.684510</w:t>
            </w:r>
          </w:p>
        </w:tc>
        <w:tc>
          <w:tcPr>
            <w:tcW w:w="1191" w:type="dxa"/>
            <w:vAlign w:val="center"/>
          </w:tcPr>
          <w:p w14:paraId="40B4FBD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0.771827</w:t>
            </w:r>
          </w:p>
        </w:tc>
        <w:tc>
          <w:tcPr>
            <w:tcW w:w="1191" w:type="dxa"/>
            <w:vAlign w:val="center"/>
          </w:tcPr>
          <w:p w14:paraId="51F8146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0.614941</w:t>
            </w:r>
          </w:p>
        </w:tc>
        <w:tc>
          <w:tcPr>
            <w:tcW w:w="1191" w:type="dxa"/>
            <w:vAlign w:val="center"/>
          </w:tcPr>
          <w:p w14:paraId="2DC3D4D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0.684510</w:t>
            </w:r>
          </w:p>
        </w:tc>
        <w:tc>
          <w:tcPr>
            <w:tcW w:w="1928" w:type="dxa"/>
            <w:vAlign w:val="center"/>
          </w:tcPr>
          <w:p w14:paraId="56F255A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26035</w:t>
            </w:r>
          </w:p>
        </w:tc>
      </w:tr>
      <w:tr w14:paraId="78C9E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0F5F8"/>
            <w:vAlign w:val="center"/>
          </w:tcPr>
          <w:p w14:paraId="5A2F084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5 褐斑病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5671A62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0.587759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064F922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0.740363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12CB40F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0.605935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1AD8826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0.951442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117A397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0.740363</w:t>
            </w:r>
          </w:p>
        </w:tc>
        <w:tc>
          <w:tcPr>
            <w:tcW w:w="1928" w:type="dxa"/>
            <w:shd w:val="clear" w:color="auto" w:fill="F0F5F8"/>
            <w:vAlign w:val="center"/>
          </w:tcPr>
          <w:p w14:paraId="494D490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78628</w:t>
            </w:r>
          </w:p>
        </w:tc>
      </w:tr>
    </w:tbl>
    <w:p w14:paraId="72881E74">
      <w:pPr>
        <w:spacing w:after="4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417"/>
        <w:gridCol w:w="1417"/>
        <w:gridCol w:w="1417"/>
        <w:gridCol w:w="1417"/>
        <w:gridCol w:w="1417"/>
        <w:gridCol w:w="1361"/>
      </w:tblGrid>
      <w:tr w14:paraId="3DA7E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17" w:type="dxa"/>
            <w:shd w:val="clear" w:color="auto" w:fill="16324F"/>
            <w:vAlign w:val="center"/>
          </w:tcPr>
          <w:p w14:paraId="19C94EA1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真实\预测</w:t>
            </w:r>
          </w:p>
        </w:tc>
        <w:tc>
          <w:tcPr>
            <w:tcW w:w="1417" w:type="dxa"/>
            <w:shd w:val="clear" w:color="auto" w:fill="16324F"/>
            <w:vAlign w:val="center"/>
          </w:tcPr>
          <w:p w14:paraId="39445E6C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0</w:t>
            </w:r>
          </w:p>
        </w:tc>
        <w:tc>
          <w:tcPr>
            <w:tcW w:w="1417" w:type="dxa"/>
            <w:shd w:val="clear" w:color="auto" w:fill="16324F"/>
            <w:vAlign w:val="center"/>
          </w:tcPr>
          <w:p w14:paraId="3AFA2128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1</w:t>
            </w:r>
          </w:p>
        </w:tc>
        <w:tc>
          <w:tcPr>
            <w:tcW w:w="1417" w:type="dxa"/>
            <w:shd w:val="clear" w:color="auto" w:fill="16324F"/>
            <w:vAlign w:val="center"/>
          </w:tcPr>
          <w:p w14:paraId="783FFF4B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2</w:t>
            </w:r>
          </w:p>
        </w:tc>
        <w:tc>
          <w:tcPr>
            <w:tcW w:w="1417" w:type="dxa"/>
            <w:shd w:val="clear" w:color="auto" w:fill="16324F"/>
            <w:vAlign w:val="center"/>
          </w:tcPr>
          <w:p w14:paraId="7868395C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3</w:t>
            </w:r>
          </w:p>
        </w:tc>
        <w:tc>
          <w:tcPr>
            <w:tcW w:w="1417" w:type="dxa"/>
            <w:shd w:val="clear" w:color="auto" w:fill="16324F"/>
            <w:vAlign w:val="center"/>
          </w:tcPr>
          <w:p w14:paraId="34AD9EA8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4</w:t>
            </w:r>
          </w:p>
        </w:tc>
        <w:tc>
          <w:tcPr>
            <w:tcW w:w="1361" w:type="dxa"/>
            <w:shd w:val="clear" w:color="auto" w:fill="16324F"/>
            <w:vAlign w:val="center"/>
          </w:tcPr>
          <w:p w14:paraId="18E607CE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5</w:t>
            </w:r>
          </w:p>
        </w:tc>
      </w:tr>
      <w:tr w14:paraId="5BDD4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vAlign w:val="center"/>
          </w:tcPr>
          <w:p w14:paraId="284FB22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</w:t>
            </w:r>
          </w:p>
        </w:tc>
        <w:tc>
          <w:tcPr>
            <w:tcW w:w="1417" w:type="dxa"/>
            <w:vAlign w:val="center"/>
          </w:tcPr>
          <w:p w14:paraId="515A1F4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10700990</w:t>
            </w:r>
          </w:p>
        </w:tc>
        <w:tc>
          <w:tcPr>
            <w:tcW w:w="1417" w:type="dxa"/>
            <w:vAlign w:val="center"/>
          </w:tcPr>
          <w:p w14:paraId="6651AFE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111560</w:t>
            </w:r>
          </w:p>
        </w:tc>
        <w:tc>
          <w:tcPr>
            <w:tcW w:w="1417" w:type="dxa"/>
            <w:vAlign w:val="center"/>
          </w:tcPr>
          <w:p w14:paraId="53F5431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228</w:t>
            </w:r>
          </w:p>
        </w:tc>
        <w:tc>
          <w:tcPr>
            <w:tcW w:w="1417" w:type="dxa"/>
            <w:vAlign w:val="center"/>
          </w:tcPr>
          <w:p w14:paraId="17DF5B7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1995</w:t>
            </w:r>
          </w:p>
        </w:tc>
        <w:tc>
          <w:tcPr>
            <w:tcW w:w="1417" w:type="dxa"/>
            <w:vAlign w:val="center"/>
          </w:tcPr>
          <w:p w14:paraId="320797A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136</w:t>
            </w:r>
          </w:p>
        </w:tc>
        <w:tc>
          <w:tcPr>
            <w:tcW w:w="1361" w:type="dxa"/>
            <w:vAlign w:val="center"/>
          </w:tcPr>
          <w:p w14:paraId="4855D78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1480</w:t>
            </w:r>
          </w:p>
        </w:tc>
      </w:tr>
      <w:tr w14:paraId="326BB0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0F5F8"/>
            <w:vAlign w:val="center"/>
          </w:tcPr>
          <w:p w14:paraId="1076B92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21CD2EA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137233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659C608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4914184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3D8AFCC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19734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6E4F13B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2989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1F3E73C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3939</w:t>
            </w:r>
          </w:p>
        </w:tc>
        <w:tc>
          <w:tcPr>
            <w:tcW w:w="1361" w:type="dxa"/>
            <w:shd w:val="clear" w:color="auto" w:fill="F0F5F8"/>
            <w:vAlign w:val="center"/>
          </w:tcPr>
          <w:p w14:paraId="03071E8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46756</w:t>
            </w:r>
          </w:p>
        </w:tc>
      </w:tr>
      <w:tr w14:paraId="6B60A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vAlign w:val="center"/>
          </w:tcPr>
          <w:p w14:paraId="2668CCD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2</w:t>
            </w:r>
          </w:p>
        </w:tc>
        <w:tc>
          <w:tcPr>
            <w:tcW w:w="1417" w:type="dxa"/>
            <w:vAlign w:val="center"/>
          </w:tcPr>
          <w:p w14:paraId="6E53119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162</w:t>
            </w:r>
          </w:p>
        </w:tc>
        <w:tc>
          <w:tcPr>
            <w:tcW w:w="1417" w:type="dxa"/>
            <w:vAlign w:val="center"/>
          </w:tcPr>
          <w:p w14:paraId="6629C55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8731</w:t>
            </w:r>
          </w:p>
        </w:tc>
        <w:tc>
          <w:tcPr>
            <w:tcW w:w="1417" w:type="dxa"/>
            <w:vAlign w:val="center"/>
          </w:tcPr>
          <w:p w14:paraId="774F432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118309</w:t>
            </w:r>
          </w:p>
        </w:tc>
        <w:tc>
          <w:tcPr>
            <w:tcW w:w="1417" w:type="dxa"/>
            <w:vAlign w:val="center"/>
          </w:tcPr>
          <w:p w14:paraId="0A23AFE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</w:t>
            </w:r>
          </w:p>
        </w:tc>
        <w:tc>
          <w:tcPr>
            <w:tcW w:w="1417" w:type="dxa"/>
            <w:vAlign w:val="center"/>
          </w:tcPr>
          <w:p w14:paraId="0CF6D78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391</w:t>
            </w:r>
          </w:p>
        </w:tc>
        <w:tc>
          <w:tcPr>
            <w:tcW w:w="1361" w:type="dxa"/>
            <w:vAlign w:val="center"/>
          </w:tcPr>
          <w:p w14:paraId="3D74448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416</w:t>
            </w:r>
          </w:p>
        </w:tc>
      </w:tr>
      <w:tr w14:paraId="5CDBB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0F5F8"/>
            <w:vAlign w:val="center"/>
          </w:tcPr>
          <w:p w14:paraId="7CC6766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3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0A2CA5E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341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6177CCD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1920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6988427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26107B0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10968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20F9B7A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267</w:t>
            </w:r>
          </w:p>
        </w:tc>
        <w:tc>
          <w:tcPr>
            <w:tcW w:w="1361" w:type="dxa"/>
            <w:shd w:val="clear" w:color="auto" w:fill="F0F5F8"/>
            <w:vAlign w:val="center"/>
          </w:tcPr>
          <w:p w14:paraId="1937406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</w:t>
            </w:r>
          </w:p>
        </w:tc>
      </w:tr>
      <w:tr w14:paraId="1D59D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vAlign w:val="center"/>
          </w:tcPr>
          <w:p w14:paraId="3C95AB6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4</w:t>
            </w:r>
          </w:p>
        </w:tc>
        <w:tc>
          <w:tcPr>
            <w:tcW w:w="1417" w:type="dxa"/>
            <w:vAlign w:val="center"/>
          </w:tcPr>
          <w:p w14:paraId="12A788D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676</w:t>
            </w:r>
          </w:p>
        </w:tc>
        <w:tc>
          <w:tcPr>
            <w:tcW w:w="1417" w:type="dxa"/>
            <w:vAlign w:val="center"/>
          </w:tcPr>
          <w:p w14:paraId="40F1983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8358</w:t>
            </w:r>
          </w:p>
        </w:tc>
        <w:tc>
          <w:tcPr>
            <w:tcW w:w="1417" w:type="dxa"/>
            <w:vAlign w:val="center"/>
          </w:tcPr>
          <w:p w14:paraId="1601D3B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9</w:t>
            </w:r>
          </w:p>
        </w:tc>
        <w:tc>
          <w:tcPr>
            <w:tcW w:w="1417" w:type="dxa"/>
            <w:vAlign w:val="center"/>
          </w:tcPr>
          <w:p w14:paraId="486C983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982</w:t>
            </w:r>
          </w:p>
        </w:tc>
        <w:tc>
          <w:tcPr>
            <w:tcW w:w="1417" w:type="dxa"/>
            <w:vAlign w:val="center"/>
          </w:tcPr>
          <w:p w14:paraId="4FB64B8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16010</w:t>
            </w:r>
          </w:p>
        </w:tc>
        <w:tc>
          <w:tcPr>
            <w:tcW w:w="1361" w:type="dxa"/>
            <w:vAlign w:val="center"/>
          </w:tcPr>
          <w:p w14:paraId="7BA905E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</w:t>
            </w:r>
          </w:p>
        </w:tc>
      </w:tr>
      <w:tr w14:paraId="59E27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0F5F8"/>
            <w:vAlign w:val="center"/>
          </w:tcPr>
          <w:p w14:paraId="61281C8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5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5B7ABFF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749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60D4E25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3069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4FBCC58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1737C7B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6824AB4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</w:t>
            </w:r>
          </w:p>
        </w:tc>
        <w:tc>
          <w:tcPr>
            <w:tcW w:w="1361" w:type="dxa"/>
            <w:shd w:val="clear" w:color="auto" w:fill="F0F5F8"/>
            <w:vAlign w:val="center"/>
          </w:tcPr>
          <w:p w14:paraId="2B84462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74810</w:t>
            </w:r>
          </w:p>
        </w:tc>
      </w:tr>
    </w:tbl>
    <w:p w14:paraId="4DE08E17">
      <w:pPr>
        <w:spacing w:after="40"/>
      </w:pPr>
    </w:p>
    <w:p w14:paraId="4EBA27D9">
      <w:r>
        <w:t>完整精度与元数据：experiments/metrics/baseline_256_gpu_test/metrics.json。</w:t>
      </w:r>
    </w:p>
    <w:p w14:paraId="5DD74C02">
      <w:pPr>
        <w:pStyle w:val="4"/>
      </w:pPr>
      <w:r>
        <w:t>E12  seed43_44_classwise__baseline_seed43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463"/>
      </w:tblGrid>
      <w:tr w14:paraId="5CD19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02" w:type="dxa"/>
            <w:shd w:val="clear" w:color="auto" w:fill="16324F"/>
            <w:vAlign w:val="center"/>
          </w:tcPr>
          <w:p w14:paraId="7E170532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报告字段</w:t>
            </w:r>
          </w:p>
        </w:tc>
        <w:tc>
          <w:tcPr>
            <w:tcW w:w="6463" w:type="dxa"/>
            <w:shd w:val="clear" w:color="auto" w:fill="16324F"/>
            <w:vAlign w:val="center"/>
          </w:tcPr>
          <w:p w14:paraId="2CA20810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值</w:t>
            </w:r>
          </w:p>
        </w:tc>
      </w:tr>
      <w:tr w14:paraId="6ACF87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140F5BF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评估集合</w:t>
            </w:r>
          </w:p>
        </w:tc>
        <w:tc>
          <w:tcPr>
            <w:tcW w:w="6463" w:type="dxa"/>
            <w:vAlign w:val="center"/>
          </w:tcPr>
          <w:p w14:paraId="3F159AA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validation</w:t>
            </w:r>
          </w:p>
        </w:tc>
      </w:tr>
      <w:tr w14:paraId="195C4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215E786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样本数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58F7B6F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246</w:t>
            </w:r>
          </w:p>
        </w:tc>
      </w:tr>
      <w:tr w14:paraId="093C8C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002B032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对应训练记录</w:t>
            </w:r>
          </w:p>
        </w:tc>
        <w:tc>
          <w:tcPr>
            <w:tcW w:w="6463" w:type="dxa"/>
            <w:vAlign w:val="center"/>
          </w:tcPr>
          <w:p w14:paraId="2BAA804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baseline_seed43</w:t>
            </w:r>
          </w:p>
        </w:tc>
      </w:tr>
      <w:tr w14:paraId="53698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03D1A95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checkpoint 轮次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040C0F3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49</w:t>
            </w:r>
          </w:p>
        </w:tc>
      </w:tr>
      <w:tr w14:paraId="5AEE5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192FEA4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checkpoint 记录的验证 mIoU</w:t>
            </w:r>
          </w:p>
        </w:tc>
        <w:tc>
          <w:tcPr>
            <w:tcW w:w="6463" w:type="dxa"/>
            <w:vAlign w:val="center"/>
          </w:tcPr>
          <w:p w14:paraId="48DC998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0.7323264636636394</w:t>
            </w:r>
          </w:p>
        </w:tc>
      </w:tr>
      <w:tr w14:paraId="2305B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255850B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本次评估 mIoU / mDice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148DB36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0.7323354258480318 / 0.832493914409127</w:t>
            </w:r>
          </w:p>
        </w:tc>
      </w:tr>
      <w:tr w14:paraId="1CB63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66BA383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pixel_accuracy</w:t>
            </w:r>
          </w:p>
        </w:tc>
        <w:tc>
          <w:tcPr>
            <w:tcW w:w="6463" w:type="dxa"/>
            <w:vAlign w:val="center"/>
          </w:tcPr>
          <w:p w14:paraId="268F4F2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0.9748697048280297</w:t>
            </w:r>
          </w:p>
        </w:tc>
      </w:tr>
      <w:tr w14:paraId="073A2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0DA6DD4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设备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30D414B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cpu</w:t>
            </w:r>
          </w:p>
        </w:tc>
      </w:tr>
    </w:tbl>
    <w:p w14:paraId="2BA3B90D">
      <w:pPr>
        <w:spacing w:after="4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1191"/>
        <w:gridCol w:w="1191"/>
        <w:gridCol w:w="1191"/>
        <w:gridCol w:w="1191"/>
        <w:gridCol w:w="1191"/>
        <w:gridCol w:w="1928"/>
      </w:tblGrid>
      <w:tr w14:paraId="042A9C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84" w:type="dxa"/>
            <w:shd w:val="clear" w:color="auto" w:fill="16324F"/>
            <w:vAlign w:val="center"/>
          </w:tcPr>
          <w:p w14:paraId="2F074DDF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ID / 类别</w:t>
            </w:r>
          </w:p>
        </w:tc>
        <w:tc>
          <w:tcPr>
            <w:tcW w:w="1191" w:type="dxa"/>
            <w:shd w:val="clear" w:color="auto" w:fill="16324F"/>
            <w:vAlign w:val="center"/>
          </w:tcPr>
          <w:p w14:paraId="3B199DEE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IoU</w:t>
            </w:r>
          </w:p>
        </w:tc>
        <w:tc>
          <w:tcPr>
            <w:tcW w:w="1191" w:type="dxa"/>
            <w:shd w:val="clear" w:color="auto" w:fill="16324F"/>
            <w:vAlign w:val="center"/>
          </w:tcPr>
          <w:p w14:paraId="37D5475C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Dice</w:t>
            </w:r>
          </w:p>
        </w:tc>
        <w:tc>
          <w:tcPr>
            <w:tcW w:w="1191" w:type="dxa"/>
            <w:shd w:val="clear" w:color="auto" w:fill="16324F"/>
            <w:vAlign w:val="center"/>
          </w:tcPr>
          <w:p w14:paraId="25A7741C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Precision</w:t>
            </w:r>
          </w:p>
        </w:tc>
        <w:tc>
          <w:tcPr>
            <w:tcW w:w="1191" w:type="dxa"/>
            <w:shd w:val="clear" w:color="auto" w:fill="16324F"/>
            <w:vAlign w:val="center"/>
          </w:tcPr>
          <w:p w14:paraId="44D93FA7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Recall</w:t>
            </w:r>
          </w:p>
        </w:tc>
        <w:tc>
          <w:tcPr>
            <w:tcW w:w="1191" w:type="dxa"/>
            <w:shd w:val="clear" w:color="auto" w:fill="16324F"/>
            <w:vAlign w:val="center"/>
          </w:tcPr>
          <w:p w14:paraId="3736F610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F1</w:t>
            </w:r>
          </w:p>
        </w:tc>
        <w:tc>
          <w:tcPr>
            <w:tcW w:w="1928" w:type="dxa"/>
            <w:shd w:val="clear" w:color="auto" w:fill="16324F"/>
            <w:vAlign w:val="center"/>
          </w:tcPr>
          <w:p w14:paraId="6CA734FD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真实像素数</w:t>
            </w:r>
          </w:p>
        </w:tc>
      </w:tr>
      <w:tr w14:paraId="20E9D3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6B565AF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 背景</w:t>
            </w:r>
          </w:p>
        </w:tc>
        <w:tc>
          <w:tcPr>
            <w:tcW w:w="1191" w:type="dxa"/>
            <w:vAlign w:val="center"/>
          </w:tcPr>
          <w:p w14:paraId="62ABA56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0.970092</w:t>
            </w:r>
          </w:p>
        </w:tc>
        <w:tc>
          <w:tcPr>
            <w:tcW w:w="1191" w:type="dxa"/>
            <w:vAlign w:val="center"/>
          </w:tcPr>
          <w:p w14:paraId="49E123F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0.984819</w:t>
            </w:r>
          </w:p>
        </w:tc>
        <w:tc>
          <w:tcPr>
            <w:tcW w:w="1191" w:type="dxa"/>
            <w:vAlign w:val="center"/>
          </w:tcPr>
          <w:p w14:paraId="48B6600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0.991401</w:t>
            </w:r>
          </w:p>
        </w:tc>
        <w:tc>
          <w:tcPr>
            <w:tcW w:w="1191" w:type="dxa"/>
            <w:vAlign w:val="center"/>
          </w:tcPr>
          <w:p w14:paraId="17C5DE7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0.978324</w:t>
            </w:r>
          </w:p>
        </w:tc>
        <w:tc>
          <w:tcPr>
            <w:tcW w:w="1191" w:type="dxa"/>
            <w:vAlign w:val="center"/>
          </w:tcPr>
          <w:p w14:paraId="6E0F601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0.984819</w:t>
            </w:r>
          </w:p>
        </w:tc>
        <w:tc>
          <w:tcPr>
            <w:tcW w:w="1928" w:type="dxa"/>
            <w:vAlign w:val="center"/>
          </w:tcPr>
          <w:p w14:paraId="50B2E63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10592393</w:t>
            </w:r>
          </w:p>
        </w:tc>
      </w:tr>
      <w:tr w14:paraId="52A888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0F5F8"/>
            <w:vAlign w:val="center"/>
          </w:tcPr>
          <w:p w14:paraId="23B30A5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 健康叶片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7F44D10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0.928518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07914C6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0.962934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6B398C5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0.953437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285F775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0.972623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04BA1C6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0.962934</w:t>
            </w:r>
          </w:p>
        </w:tc>
        <w:tc>
          <w:tcPr>
            <w:tcW w:w="1928" w:type="dxa"/>
            <w:shd w:val="clear" w:color="auto" w:fill="F0F5F8"/>
            <w:vAlign w:val="center"/>
          </w:tcPr>
          <w:p w14:paraId="553045D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5323334</w:t>
            </w:r>
          </w:p>
        </w:tc>
      </w:tr>
      <w:tr w14:paraId="6E5DD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76D64D7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2 锈病</w:t>
            </w:r>
          </w:p>
        </w:tc>
        <w:tc>
          <w:tcPr>
            <w:tcW w:w="1191" w:type="dxa"/>
            <w:vAlign w:val="center"/>
          </w:tcPr>
          <w:p w14:paraId="0708EAB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0.816196</w:t>
            </w:r>
          </w:p>
        </w:tc>
        <w:tc>
          <w:tcPr>
            <w:tcW w:w="1191" w:type="dxa"/>
            <w:vAlign w:val="center"/>
          </w:tcPr>
          <w:p w14:paraId="1B38F38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0.898797</w:t>
            </w:r>
          </w:p>
        </w:tc>
        <w:tc>
          <w:tcPr>
            <w:tcW w:w="1191" w:type="dxa"/>
            <w:vAlign w:val="center"/>
          </w:tcPr>
          <w:p w14:paraId="4308829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0.886516</w:t>
            </w:r>
          </w:p>
        </w:tc>
        <w:tc>
          <w:tcPr>
            <w:tcW w:w="1191" w:type="dxa"/>
            <w:vAlign w:val="center"/>
          </w:tcPr>
          <w:p w14:paraId="7F6959A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0.911424</w:t>
            </w:r>
          </w:p>
        </w:tc>
        <w:tc>
          <w:tcPr>
            <w:tcW w:w="1191" w:type="dxa"/>
            <w:vAlign w:val="center"/>
          </w:tcPr>
          <w:p w14:paraId="1D71658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0.898797</w:t>
            </w:r>
          </w:p>
        </w:tc>
        <w:tc>
          <w:tcPr>
            <w:tcW w:w="1928" w:type="dxa"/>
            <w:vAlign w:val="center"/>
          </w:tcPr>
          <w:p w14:paraId="0AA1EF1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112254</w:t>
            </w:r>
          </w:p>
        </w:tc>
      </w:tr>
      <w:tr w14:paraId="651DB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0F5F8"/>
            <w:vAlign w:val="center"/>
          </w:tcPr>
          <w:p w14:paraId="081C5E9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3 交链孢叶斑病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1BC45FF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0.616564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114931C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0.762808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6E754AF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0.756497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58E8380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0.769224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0C18757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0.762808</w:t>
            </w:r>
          </w:p>
        </w:tc>
        <w:tc>
          <w:tcPr>
            <w:tcW w:w="1928" w:type="dxa"/>
            <w:shd w:val="clear" w:color="auto" w:fill="F0F5F8"/>
            <w:vAlign w:val="center"/>
          </w:tcPr>
          <w:p w14:paraId="0B54F50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12185</w:t>
            </w:r>
          </w:p>
        </w:tc>
      </w:tr>
      <w:tr w14:paraId="7C4A1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050E400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4 灰斑病</w:t>
            </w:r>
          </w:p>
        </w:tc>
        <w:tc>
          <w:tcPr>
            <w:tcW w:w="1191" w:type="dxa"/>
            <w:vAlign w:val="center"/>
          </w:tcPr>
          <w:p w14:paraId="7DF6A79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0.576458</w:t>
            </w:r>
          </w:p>
        </w:tc>
        <w:tc>
          <w:tcPr>
            <w:tcW w:w="1191" w:type="dxa"/>
            <w:vAlign w:val="center"/>
          </w:tcPr>
          <w:p w14:paraId="2D62433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0.731333</w:t>
            </w:r>
          </w:p>
        </w:tc>
        <w:tc>
          <w:tcPr>
            <w:tcW w:w="1191" w:type="dxa"/>
            <w:vAlign w:val="center"/>
          </w:tcPr>
          <w:p w14:paraId="564F616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0.795282</w:t>
            </w:r>
          </w:p>
        </w:tc>
        <w:tc>
          <w:tcPr>
            <w:tcW w:w="1191" w:type="dxa"/>
            <w:vAlign w:val="center"/>
          </w:tcPr>
          <w:p w14:paraId="331BB31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0.676903</w:t>
            </w:r>
          </w:p>
        </w:tc>
        <w:tc>
          <w:tcPr>
            <w:tcW w:w="1191" w:type="dxa"/>
            <w:vAlign w:val="center"/>
          </w:tcPr>
          <w:p w14:paraId="25F271C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0.731333</w:t>
            </w:r>
          </w:p>
        </w:tc>
        <w:tc>
          <w:tcPr>
            <w:tcW w:w="1928" w:type="dxa"/>
            <w:vAlign w:val="center"/>
          </w:tcPr>
          <w:p w14:paraId="5D68A26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22761</w:t>
            </w:r>
          </w:p>
        </w:tc>
      </w:tr>
      <w:tr w14:paraId="6A9F1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0F5F8"/>
            <w:vAlign w:val="center"/>
          </w:tcPr>
          <w:p w14:paraId="01938CC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5 褐斑病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43AF37E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0.486184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722548A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0.654271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578A333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0.537686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70F1D22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0.835412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2B286C0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0.654271</w:t>
            </w:r>
          </w:p>
        </w:tc>
        <w:tc>
          <w:tcPr>
            <w:tcW w:w="1928" w:type="dxa"/>
            <w:shd w:val="clear" w:color="auto" w:fill="F0F5F8"/>
            <w:vAlign w:val="center"/>
          </w:tcPr>
          <w:p w14:paraId="138E151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58929</w:t>
            </w:r>
          </w:p>
        </w:tc>
      </w:tr>
    </w:tbl>
    <w:p w14:paraId="78074713">
      <w:pPr>
        <w:spacing w:after="4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417"/>
        <w:gridCol w:w="1417"/>
        <w:gridCol w:w="1417"/>
        <w:gridCol w:w="1417"/>
        <w:gridCol w:w="1417"/>
        <w:gridCol w:w="1361"/>
      </w:tblGrid>
      <w:tr w14:paraId="40E75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17" w:type="dxa"/>
            <w:shd w:val="clear" w:color="auto" w:fill="16324F"/>
            <w:vAlign w:val="center"/>
          </w:tcPr>
          <w:p w14:paraId="36EEF92C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真实\预测</w:t>
            </w:r>
          </w:p>
        </w:tc>
        <w:tc>
          <w:tcPr>
            <w:tcW w:w="1417" w:type="dxa"/>
            <w:shd w:val="clear" w:color="auto" w:fill="16324F"/>
            <w:vAlign w:val="center"/>
          </w:tcPr>
          <w:p w14:paraId="76D0EA91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0</w:t>
            </w:r>
          </w:p>
        </w:tc>
        <w:tc>
          <w:tcPr>
            <w:tcW w:w="1417" w:type="dxa"/>
            <w:shd w:val="clear" w:color="auto" w:fill="16324F"/>
            <w:vAlign w:val="center"/>
          </w:tcPr>
          <w:p w14:paraId="31AD8848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1</w:t>
            </w:r>
          </w:p>
        </w:tc>
        <w:tc>
          <w:tcPr>
            <w:tcW w:w="1417" w:type="dxa"/>
            <w:shd w:val="clear" w:color="auto" w:fill="16324F"/>
            <w:vAlign w:val="center"/>
          </w:tcPr>
          <w:p w14:paraId="33DC4C9C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2</w:t>
            </w:r>
          </w:p>
        </w:tc>
        <w:tc>
          <w:tcPr>
            <w:tcW w:w="1417" w:type="dxa"/>
            <w:shd w:val="clear" w:color="auto" w:fill="16324F"/>
            <w:vAlign w:val="center"/>
          </w:tcPr>
          <w:p w14:paraId="5A4F0740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3</w:t>
            </w:r>
          </w:p>
        </w:tc>
        <w:tc>
          <w:tcPr>
            <w:tcW w:w="1417" w:type="dxa"/>
            <w:shd w:val="clear" w:color="auto" w:fill="16324F"/>
            <w:vAlign w:val="center"/>
          </w:tcPr>
          <w:p w14:paraId="6C522BB4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4</w:t>
            </w:r>
          </w:p>
        </w:tc>
        <w:tc>
          <w:tcPr>
            <w:tcW w:w="1361" w:type="dxa"/>
            <w:shd w:val="clear" w:color="auto" w:fill="16324F"/>
            <w:vAlign w:val="center"/>
          </w:tcPr>
          <w:p w14:paraId="7530E28F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5</w:t>
            </w:r>
          </w:p>
        </w:tc>
      </w:tr>
      <w:tr w14:paraId="6CA98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vAlign w:val="center"/>
          </w:tcPr>
          <w:p w14:paraId="44C0FD2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</w:t>
            </w:r>
          </w:p>
        </w:tc>
        <w:tc>
          <w:tcPr>
            <w:tcW w:w="1417" w:type="dxa"/>
            <w:vAlign w:val="center"/>
          </w:tcPr>
          <w:p w14:paraId="4441B2F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10362790</w:t>
            </w:r>
          </w:p>
        </w:tc>
        <w:tc>
          <w:tcPr>
            <w:tcW w:w="1417" w:type="dxa"/>
            <w:vAlign w:val="center"/>
          </w:tcPr>
          <w:p w14:paraId="2C5AD8F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227598</w:t>
            </w:r>
          </w:p>
        </w:tc>
        <w:tc>
          <w:tcPr>
            <w:tcW w:w="1417" w:type="dxa"/>
            <w:vAlign w:val="center"/>
          </w:tcPr>
          <w:p w14:paraId="709785D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128</w:t>
            </w:r>
          </w:p>
        </w:tc>
        <w:tc>
          <w:tcPr>
            <w:tcW w:w="1417" w:type="dxa"/>
            <w:vAlign w:val="center"/>
          </w:tcPr>
          <w:p w14:paraId="4680C1E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18</w:t>
            </w:r>
          </w:p>
        </w:tc>
        <w:tc>
          <w:tcPr>
            <w:tcW w:w="1417" w:type="dxa"/>
            <w:vAlign w:val="center"/>
          </w:tcPr>
          <w:p w14:paraId="3586F0E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9</w:t>
            </w:r>
          </w:p>
        </w:tc>
        <w:tc>
          <w:tcPr>
            <w:tcW w:w="1361" w:type="dxa"/>
            <w:vAlign w:val="center"/>
          </w:tcPr>
          <w:p w14:paraId="46F3A24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1850</w:t>
            </w:r>
          </w:p>
        </w:tc>
      </w:tr>
      <w:tr w14:paraId="43FD2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0F5F8"/>
            <w:vAlign w:val="center"/>
          </w:tcPr>
          <w:p w14:paraId="3F16EC0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6A43F74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86658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1B3F353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5177598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43A111F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12833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5DE353A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2686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1B5FC0D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3080</w:t>
            </w:r>
          </w:p>
        </w:tc>
        <w:tc>
          <w:tcPr>
            <w:tcW w:w="1361" w:type="dxa"/>
            <w:shd w:val="clear" w:color="auto" w:fill="F0F5F8"/>
            <w:vAlign w:val="center"/>
          </w:tcPr>
          <w:p w14:paraId="4A0AD52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40479</w:t>
            </w:r>
          </w:p>
        </w:tc>
      </w:tr>
      <w:tr w14:paraId="19FDA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vAlign w:val="center"/>
          </w:tcPr>
          <w:p w14:paraId="6E55F22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2</w:t>
            </w:r>
          </w:p>
        </w:tc>
        <w:tc>
          <w:tcPr>
            <w:tcW w:w="1417" w:type="dxa"/>
            <w:vAlign w:val="center"/>
          </w:tcPr>
          <w:p w14:paraId="1C90F37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84</w:t>
            </w:r>
          </w:p>
        </w:tc>
        <w:tc>
          <w:tcPr>
            <w:tcW w:w="1417" w:type="dxa"/>
            <w:vAlign w:val="center"/>
          </w:tcPr>
          <w:p w14:paraId="166F53B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9698</w:t>
            </w:r>
          </w:p>
        </w:tc>
        <w:tc>
          <w:tcPr>
            <w:tcW w:w="1417" w:type="dxa"/>
            <w:vAlign w:val="center"/>
          </w:tcPr>
          <w:p w14:paraId="6E0E646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102311</w:t>
            </w:r>
          </w:p>
        </w:tc>
        <w:tc>
          <w:tcPr>
            <w:tcW w:w="1417" w:type="dxa"/>
            <w:vAlign w:val="center"/>
          </w:tcPr>
          <w:p w14:paraId="6F11C8E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</w:t>
            </w:r>
          </w:p>
        </w:tc>
        <w:tc>
          <w:tcPr>
            <w:tcW w:w="1417" w:type="dxa"/>
            <w:vAlign w:val="center"/>
          </w:tcPr>
          <w:p w14:paraId="6F34D05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161</w:t>
            </w:r>
          </w:p>
        </w:tc>
        <w:tc>
          <w:tcPr>
            <w:tcW w:w="1361" w:type="dxa"/>
            <w:vAlign w:val="center"/>
          </w:tcPr>
          <w:p w14:paraId="0FC72BC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</w:t>
            </w:r>
          </w:p>
        </w:tc>
      </w:tr>
      <w:tr w14:paraId="393BA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0F5F8"/>
            <w:vAlign w:val="center"/>
          </w:tcPr>
          <w:p w14:paraId="5A1CBC5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3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23A19DE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35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4067825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1990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1D55495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131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3BFBD18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9373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04EB8A1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656</w:t>
            </w:r>
          </w:p>
        </w:tc>
        <w:tc>
          <w:tcPr>
            <w:tcW w:w="1361" w:type="dxa"/>
            <w:shd w:val="clear" w:color="auto" w:fill="F0F5F8"/>
            <w:vAlign w:val="center"/>
          </w:tcPr>
          <w:p w14:paraId="440FA1D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</w:t>
            </w:r>
          </w:p>
        </w:tc>
      </w:tr>
      <w:tr w14:paraId="58A512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vAlign w:val="center"/>
          </w:tcPr>
          <w:p w14:paraId="5BBD67F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4</w:t>
            </w:r>
          </w:p>
        </w:tc>
        <w:tc>
          <w:tcPr>
            <w:tcW w:w="1417" w:type="dxa"/>
            <w:vAlign w:val="center"/>
          </w:tcPr>
          <w:p w14:paraId="789BA7B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426</w:t>
            </w:r>
          </w:p>
        </w:tc>
        <w:tc>
          <w:tcPr>
            <w:tcW w:w="1417" w:type="dxa"/>
            <w:vAlign w:val="center"/>
          </w:tcPr>
          <w:p w14:paraId="6356C82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6615</w:t>
            </w:r>
          </w:p>
        </w:tc>
        <w:tc>
          <w:tcPr>
            <w:tcW w:w="1417" w:type="dxa"/>
            <w:vAlign w:val="center"/>
          </w:tcPr>
          <w:p w14:paraId="7599B13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</w:t>
            </w:r>
          </w:p>
        </w:tc>
        <w:tc>
          <w:tcPr>
            <w:tcW w:w="1417" w:type="dxa"/>
            <w:vAlign w:val="center"/>
          </w:tcPr>
          <w:p w14:paraId="5FED8CD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313</w:t>
            </w:r>
          </w:p>
        </w:tc>
        <w:tc>
          <w:tcPr>
            <w:tcW w:w="1417" w:type="dxa"/>
            <w:vAlign w:val="center"/>
          </w:tcPr>
          <w:p w14:paraId="5A10079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15407</w:t>
            </w:r>
          </w:p>
        </w:tc>
        <w:tc>
          <w:tcPr>
            <w:tcW w:w="1361" w:type="dxa"/>
            <w:vAlign w:val="center"/>
          </w:tcPr>
          <w:p w14:paraId="4F42205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</w:t>
            </w:r>
          </w:p>
        </w:tc>
      </w:tr>
      <w:tr w14:paraId="0E4E6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0F5F8"/>
            <w:vAlign w:val="center"/>
          </w:tcPr>
          <w:p w14:paraId="0EFF557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5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4C932C1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2676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60530A5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6958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056521A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5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4E75237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082C664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60</w:t>
            </w:r>
          </w:p>
        </w:tc>
        <w:tc>
          <w:tcPr>
            <w:tcW w:w="1361" w:type="dxa"/>
            <w:shd w:val="clear" w:color="auto" w:fill="F0F5F8"/>
            <w:vAlign w:val="center"/>
          </w:tcPr>
          <w:p w14:paraId="040588D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49230</w:t>
            </w:r>
          </w:p>
        </w:tc>
      </w:tr>
    </w:tbl>
    <w:p w14:paraId="73391EF3">
      <w:pPr>
        <w:spacing w:after="40"/>
      </w:pPr>
    </w:p>
    <w:p w14:paraId="3A98504D">
      <w:r>
        <w:t>完整精度与元数据：experiments/metrics/seed43_44_classwise__baseline_seed43/metrics.json。</w:t>
      </w:r>
    </w:p>
    <w:p w14:paraId="6AB76228">
      <w:pPr>
        <w:pStyle w:val="4"/>
      </w:pPr>
      <w:r>
        <w:t>E13  seed43_44_classwise__baseline_seed44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463"/>
      </w:tblGrid>
      <w:tr w14:paraId="7511A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02" w:type="dxa"/>
            <w:shd w:val="clear" w:color="auto" w:fill="16324F"/>
            <w:vAlign w:val="center"/>
          </w:tcPr>
          <w:p w14:paraId="6A8F6080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报告字段</w:t>
            </w:r>
          </w:p>
        </w:tc>
        <w:tc>
          <w:tcPr>
            <w:tcW w:w="6463" w:type="dxa"/>
            <w:shd w:val="clear" w:color="auto" w:fill="16324F"/>
            <w:vAlign w:val="center"/>
          </w:tcPr>
          <w:p w14:paraId="1FC10011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值</w:t>
            </w:r>
          </w:p>
        </w:tc>
      </w:tr>
      <w:tr w14:paraId="7D5E9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325F527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评估集合</w:t>
            </w:r>
          </w:p>
        </w:tc>
        <w:tc>
          <w:tcPr>
            <w:tcW w:w="6463" w:type="dxa"/>
            <w:vAlign w:val="center"/>
          </w:tcPr>
          <w:p w14:paraId="4EAA9F8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validation</w:t>
            </w:r>
          </w:p>
        </w:tc>
      </w:tr>
      <w:tr w14:paraId="0117E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5D3451D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样本数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2ED487C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246</w:t>
            </w:r>
          </w:p>
        </w:tc>
      </w:tr>
      <w:tr w14:paraId="6721E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237E579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对应训练记录</w:t>
            </w:r>
          </w:p>
        </w:tc>
        <w:tc>
          <w:tcPr>
            <w:tcW w:w="6463" w:type="dxa"/>
            <w:vAlign w:val="center"/>
          </w:tcPr>
          <w:p w14:paraId="400ACD7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baseline_seed44</w:t>
            </w:r>
          </w:p>
        </w:tc>
      </w:tr>
      <w:tr w14:paraId="3318E2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6EFFAF0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checkpoint 轮次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797FFD2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43</w:t>
            </w:r>
          </w:p>
        </w:tc>
      </w:tr>
      <w:tr w14:paraId="3815F7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00B2D8C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checkpoint 记录的验证 mIoU</w:t>
            </w:r>
          </w:p>
        </w:tc>
        <w:tc>
          <w:tcPr>
            <w:tcW w:w="6463" w:type="dxa"/>
            <w:vAlign w:val="center"/>
          </w:tcPr>
          <w:p w14:paraId="4546FEC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0.7379142787286637</w:t>
            </w:r>
          </w:p>
        </w:tc>
      </w:tr>
      <w:tr w14:paraId="66AF3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38BDBB7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本次评估 mIoU / mDice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197C5CA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0.7379181399517393 / 0.8360626455218517</w:t>
            </w:r>
          </w:p>
        </w:tc>
      </w:tr>
      <w:tr w14:paraId="28A1E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3042F01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pixel_accuracy</w:t>
            </w:r>
          </w:p>
        </w:tc>
        <w:tc>
          <w:tcPr>
            <w:tcW w:w="6463" w:type="dxa"/>
            <w:vAlign w:val="center"/>
          </w:tcPr>
          <w:p w14:paraId="06BEFCD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0.9777491499737996</w:t>
            </w:r>
          </w:p>
        </w:tc>
      </w:tr>
      <w:tr w14:paraId="3D4F0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37C7A92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设备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1687CF1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cpu</w:t>
            </w:r>
          </w:p>
        </w:tc>
      </w:tr>
    </w:tbl>
    <w:p w14:paraId="7A5791E2">
      <w:pPr>
        <w:spacing w:after="4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1191"/>
        <w:gridCol w:w="1191"/>
        <w:gridCol w:w="1191"/>
        <w:gridCol w:w="1191"/>
        <w:gridCol w:w="1191"/>
        <w:gridCol w:w="1928"/>
      </w:tblGrid>
      <w:tr w14:paraId="65FA5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84" w:type="dxa"/>
            <w:shd w:val="clear" w:color="auto" w:fill="16324F"/>
            <w:vAlign w:val="center"/>
          </w:tcPr>
          <w:p w14:paraId="16CB966C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ID / 类别</w:t>
            </w:r>
          </w:p>
        </w:tc>
        <w:tc>
          <w:tcPr>
            <w:tcW w:w="1191" w:type="dxa"/>
            <w:shd w:val="clear" w:color="auto" w:fill="16324F"/>
            <w:vAlign w:val="center"/>
          </w:tcPr>
          <w:p w14:paraId="3C27D9D7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IoU</w:t>
            </w:r>
          </w:p>
        </w:tc>
        <w:tc>
          <w:tcPr>
            <w:tcW w:w="1191" w:type="dxa"/>
            <w:shd w:val="clear" w:color="auto" w:fill="16324F"/>
            <w:vAlign w:val="center"/>
          </w:tcPr>
          <w:p w14:paraId="3C7AA07B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Dice</w:t>
            </w:r>
          </w:p>
        </w:tc>
        <w:tc>
          <w:tcPr>
            <w:tcW w:w="1191" w:type="dxa"/>
            <w:shd w:val="clear" w:color="auto" w:fill="16324F"/>
            <w:vAlign w:val="center"/>
          </w:tcPr>
          <w:p w14:paraId="040E984F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Precision</w:t>
            </w:r>
          </w:p>
        </w:tc>
        <w:tc>
          <w:tcPr>
            <w:tcW w:w="1191" w:type="dxa"/>
            <w:shd w:val="clear" w:color="auto" w:fill="16324F"/>
            <w:vAlign w:val="center"/>
          </w:tcPr>
          <w:p w14:paraId="1D38A370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Recall</w:t>
            </w:r>
          </w:p>
        </w:tc>
        <w:tc>
          <w:tcPr>
            <w:tcW w:w="1191" w:type="dxa"/>
            <w:shd w:val="clear" w:color="auto" w:fill="16324F"/>
            <w:vAlign w:val="center"/>
          </w:tcPr>
          <w:p w14:paraId="001F49A8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F1</w:t>
            </w:r>
          </w:p>
        </w:tc>
        <w:tc>
          <w:tcPr>
            <w:tcW w:w="1928" w:type="dxa"/>
            <w:shd w:val="clear" w:color="auto" w:fill="16324F"/>
            <w:vAlign w:val="center"/>
          </w:tcPr>
          <w:p w14:paraId="4C4F6734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真实像素数</w:t>
            </w:r>
          </w:p>
        </w:tc>
      </w:tr>
      <w:tr w14:paraId="50C0F7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0106C6E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 背景</w:t>
            </w:r>
          </w:p>
        </w:tc>
        <w:tc>
          <w:tcPr>
            <w:tcW w:w="1191" w:type="dxa"/>
            <w:vAlign w:val="center"/>
          </w:tcPr>
          <w:p w14:paraId="7DDBE76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0.974207</w:t>
            </w:r>
          </w:p>
        </w:tc>
        <w:tc>
          <w:tcPr>
            <w:tcW w:w="1191" w:type="dxa"/>
            <w:vAlign w:val="center"/>
          </w:tcPr>
          <w:p w14:paraId="23B6292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0.986935</w:t>
            </w:r>
          </w:p>
        </w:tc>
        <w:tc>
          <w:tcPr>
            <w:tcW w:w="1191" w:type="dxa"/>
            <w:vAlign w:val="center"/>
          </w:tcPr>
          <w:p w14:paraId="7D93593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0.991239</w:t>
            </w:r>
          </w:p>
        </w:tc>
        <w:tc>
          <w:tcPr>
            <w:tcW w:w="1191" w:type="dxa"/>
            <w:vAlign w:val="center"/>
          </w:tcPr>
          <w:p w14:paraId="5C8961A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0.982668</w:t>
            </w:r>
          </w:p>
        </w:tc>
        <w:tc>
          <w:tcPr>
            <w:tcW w:w="1191" w:type="dxa"/>
            <w:vAlign w:val="center"/>
          </w:tcPr>
          <w:p w14:paraId="5498C8C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0.986935</w:t>
            </w:r>
          </w:p>
        </w:tc>
        <w:tc>
          <w:tcPr>
            <w:tcW w:w="1928" w:type="dxa"/>
            <w:vAlign w:val="center"/>
          </w:tcPr>
          <w:p w14:paraId="52391A4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10592393</w:t>
            </w:r>
          </w:p>
        </w:tc>
      </w:tr>
      <w:tr w14:paraId="162585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0F5F8"/>
            <w:vAlign w:val="center"/>
          </w:tcPr>
          <w:p w14:paraId="7AB37E1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 健康叶片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3EC6583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0.936205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308126A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0.967051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53870BB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0.961865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2BFB231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0.972294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0643D31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0.967051</w:t>
            </w:r>
          </w:p>
        </w:tc>
        <w:tc>
          <w:tcPr>
            <w:tcW w:w="1928" w:type="dxa"/>
            <w:shd w:val="clear" w:color="auto" w:fill="F0F5F8"/>
            <w:vAlign w:val="center"/>
          </w:tcPr>
          <w:p w14:paraId="7191900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5323334</w:t>
            </w:r>
          </w:p>
        </w:tc>
      </w:tr>
      <w:tr w14:paraId="23C3D1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47CF65D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2 锈病</w:t>
            </w:r>
          </w:p>
        </w:tc>
        <w:tc>
          <w:tcPr>
            <w:tcW w:w="1191" w:type="dxa"/>
            <w:vAlign w:val="center"/>
          </w:tcPr>
          <w:p w14:paraId="1C85CC1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0.828705</w:t>
            </w:r>
          </w:p>
        </w:tc>
        <w:tc>
          <w:tcPr>
            <w:tcW w:w="1191" w:type="dxa"/>
            <w:vAlign w:val="center"/>
          </w:tcPr>
          <w:p w14:paraId="2CC0338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0.906330</w:t>
            </w:r>
          </w:p>
        </w:tc>
        <w:tc>
          <w:tcPr>
            <w:tcW w:w="1191" w:type="dxa"/>
            <w:vAlign w:val="center"/>
          </w:tcPr>
          <w:p w14:paraId="23FD9E0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0.879591</w:t>
            </w:r>
          </w:p>
        </w:tc>
        <w:tc>
          <w:tcPr>
            <w:tcW w:w="1191" w:type="dxa"/>
            <w:vAlign w:val="center"/>
          </w:tcPr>
          <w:p w14:paraId="692DD6E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0.934746</w:t>
            </w:r>
          </w:p>
        </w:tc>
        <w:tc>
          <w:tcPr>
            <w:tcW w:w="1191" w:type="dxa"/>
            <w:vAlign w:val="center"/>
          </w:tcPr>
          <w:p w14:paraId="40C270C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0.906330</w:t>
            </w:r>
          </w:p>
        </w:tc>
        <w:tc>
          <w:tcPr>
            <w:tcW w:w="1928" w:type="dxa"/>
            <w:vAlign w:val="center"/>
          </w:tcPr>
          <w:p w14:paraId="66FD00D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112254</w:t>
            </w:r>
          </w:p>
        </w:tc>
      </w:tr>
      <w:tr w14:paraId="51B64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0F5F8"/>
            <w:vAlign w:val="center"/>
          </w:tcPr>
          <w:p w14:paraId="60EAF4F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3 交链孢叶斑病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03954C3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0.619749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738F125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0.765241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3FD47A1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0.732139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0C432E0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0.801477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1A4CEF8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0.765241</w:t>
            </w:r>
          </w:p>
        </w:tc>
        <w:tc>
          <w:tcPr>
            <w:tcW w:w="1928" w:type="dxa"/>
            <w:shd w:val="clear" w:color="auto" w:fill="F0F5F8"/>
            <w:vAlign w:val="center"/>
          </w:tcPr>
          <w:p w14:paraId="62D92AE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12185</w:t>
            </w:r>
          </w:p>
        </w:tc>
      </w:tr>
      <w:tr w14:paraId="56C68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2BB7537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4 灰斑病</w:t>
            </w:r>
          </w:p>
        </w:tc>
        <w:tc>
          <w:tcPr>
            <w:tcW w:w="1191" w:type="dxa"/>
            <w:vAlign w:val="center"/>
          </w:tcPr>
          <w:p w14:paraId="679A0B1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0.578526</w:t>
            </w:r>
          </w:p>
        </w:tc>
        <w:tc>
          <w:tcPr>
            <w:tcW w:w="1191" w:type="dxa"/>
            <w:vAlign w:val="center"/>
          </w:tcPr>
          <w:p w14:paraId="12265ED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0.732995</w:t>
            </w:r>
          </w:p>
        </w:tc>
        <w:tc>
          <w:tcPr>
            <w:tcW w:w="1191" w:type="dxa"/>
            <w:vAlign w:val="center"/>
          </w:tcPr>
          <w:p w14:paraId="55E0D41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0.787484</w:t>
            </w:r>
          </w:p>
        </w:tc>
        <w:tc>
          <w:tcPr>
            <w:tcW w:w="1191" w:type="dxa"/>
            <w:vAlign w:val="center"/>
          </w:tcPr>
          <w:p w14:paraId="6F5390C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0.685559</w:t>
            </w:r>
          </w:p>
        </w:tc>
        <w:tc>
          <w:tcPr>
            <w:tcW w:w="1191" w:type="dxa"/>
            <w:vAlign w:val="center"/>
          </w:tcPr>
          <w:p w14:paraId="1749F63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0.732995</w:t>
            </w:r>
          </w:p>
        </w:tc>
        <w:tc>
          <w:tcPr>
            <w:tcW w:w="1928" w:type="dxa"/>
            <w:vAlign w:val="center"/>
          </w:tcPr>
          <w:p w14:paraId="6758A1C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22761</w:t>
            </w:r>
          </w:p>
        </w:tc>
      </w:tr>
      <w:tr w14:paraId="249DE5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0F5F8"/>
            <w:vAlign w:val="center"/>
          </w:tcPr>
          <w:p w14:paraId="11ECDE4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5 褐斑病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5802762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0.490117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67DBBD3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0.657824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0508355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0.550289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7EC52F0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0.817594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4BF31E3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0.657824</w:t>
            </w:r>
          </w:p>
        </w:tc>
        <w:tc>
          <w:tcPr>
            <w:tcW w:w="1928" w:type="dxa"/>
            <w:shd w:val="clear" w:color="auto" w:fill="F0F5F8"/>
            <w:vAlign w:val="center"/>
          </w:tcPr>
          <w:p w14:paraId="1F601EB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58929</w:t>
            </w:r>
          </w:p>
        </w:tc>
      </w:tr>
    </w:tbl>
    <w:p w14:paraId="237E55E8">
      <w:pPr>
        <w:spacing w:after="4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417"/>
        <w:gridCol w:w="1417"/>
        <w:gridCol w:w="1417"/>
        <w:gridCol w:w="1417"/>
        <w:gridCol w:w="1417"/>
        <w:gridCol w:w="1361"/>
      </w:tblGrid>
      <w:tr w14:paraId="04C86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17" w:type="dxa"/>
            <w:shd w:val="clear" w:color="auto" w:fill="16324F"/>
            <w:vAlign w:val="center"/>
          </w:tcPr>
          <w:p w14:paraId="4863837B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真实\预测</w:t>
            </w:r>
          </w:p>
        </w:tc>
        <w:tc>
          <w:tcPr>
            <w:tcW w:w="1417" w:type="dxa"/>
            <w:shd w:val="clear" w:color="auto" w:fill="16324F"/>
            <w:vAlign w:val="center"/>
          </w:tcPr>
          <w:p w14:paraId="05FDC03E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0</w:t>
            </w:r>
          </w:p>
        </w:tc>
        <w:tc>
          <w:tcPr>
            <w:tcW w:w="1417" w:type="dxa"/>
            <w:shd w:val="clear" w:color="auto" w:fill="16324F"/>
            <w:vAlign w:val="center"/>
          </w:tcPr>
          <w:p w14:paraId="0CA1F201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1</w:t>
            </w:r>
          </w:p>
        </w:tc>
        <w:tc>
          <w:tcPr>
            <w:tcW w:w="1417" w:type="dxa"/>
            <w:shd w:val="clear" w:color="auto" w:fill="16324F"/>
            <w:vAlign w:val="center"/>
          </w:tcPr>
          <w:p w14:paraId="0885FAD8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2</w:t>
            </w:r>
          </w:p>
        </w:tc>
        <w:tc>
          <w:tcPr>
            <w:tcW w:w="1417" w:type="dxa"/>
            <w:shd w:val="clear" w:color="auto" w:fill="16324F"/>
            <w:vAlign w:val="center"/>
          </w:tcPr>
          <w:p w14:paraId="778936FF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3</w:t>
            </w:r>
          </w:p>
        </w:tc>
        <w:tc>
          <w:tcPr>
            <w:tcW w:w="1417" w:type="dxa"/>
            <w:shd w:val="clear" w:color="auto" w:fill="16324F"/>
            <w:vAlign w:val="center"/>
          </w:tcPr>
          <w:p w14:paraId="2532DEF2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4</w:t>
            </w:r>
          </w:p>
        </w:tc>
        <w:tc>
          <w:tcPr>
            <w:tcW w:w="1361" w:type="dxa"/>
            <w:shd w:val="clear" w:color="auto" w:fill="16324F"/>
            <w:vAlign w:val="center"/>
          </w:tcPr>
          <w:p w14:paraId="655A096B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5</w:t>
            </w:r>
          </w:p>
        </w:tc>
      </w:tr>
      <w:tr w14:paraId="3D3A7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vAlign w:val="center"/>
          </w:tcPr>
          <w:p w14:paraId="306D6BA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</w:t>
            </w:r>
          </w:p>
        </w:tc>
        <w:tc>
          <w:tcPr>
            <w:tcW w:w="1417" w:type="dxa"/>
            <w:vAlign w:val="center"/>
          </w:tcPr>
          <w:p w14:paraId="430268A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10408804</w:t>
            </w:r>
          </w:p>
        </w:tc>
        <w:tc>
          <w:tcPr>
            <w:tcW w:w="1417" w:type="dxa"/>
            <w:vAlign w:val="center"/>
          </w:tcPr>
          <w:p w14:paraId="3F27115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181866</w:t>
            </w:r>
          </w:p>
        </w:tc>
        <w:tc>
          <w:tcPr>
            <w:tcW w:w="1417" w:type="dxa"/>
            <w:vAlign w:val="center"/>
          </w:tcPr>
          <w:p w14:paraId="617BCE6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79</w:t>
            </w:r>
          </w:p>
        </w:tc>
        <w:tc>
          <w:tcPr>
            <w:tcW w:w="1417" w:type="dxa"/>
            <w:vAlign w:val="center"/>
          </w:tcPr>
          <w:p w14:paraId="64DC99B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99</w:t>
            </w:r>
          </w:p>
        </w:tc>
        <w:tc>
          <w:tcPr>
            <w:tcW w:w="1417" w:type="dxa"/>
            <w:vAlign w:val="center"/>
          </w:tcPr>
          <w:p w14:paraId="4E79569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65</w:t>
            </w:r>
          </w:p>
        </w:tc>
        <w:tc>
          <w:tcPr>
            <w:tcW w:w="1361" w:type="dxa"/>
            <w:vAlign w:val="center"/>
          </w:tcPr>
          <w:p w14:paraId="646F535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1480</w:t>
            </w:r>
          </w:p>
        </w:tc>
      </w:tr>
      <w:tr w14:paraId="523CA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0F5F8"/>
            <w:vAlign w:val="center"/>
          </w:tcPr>
          <w:p w14:paraId="7BBBC94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7132366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88706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1747623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5175848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0CB7590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14244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6D140C5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3072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577FB79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3570</w:t>
            </w:r>
          </w:p>
        </w:tc>
        <w:tc>
          <w:tcPr>
            <w:tcW w:w="1361" w:type="dxa"/>
            <w:shd w:val="clear" w:color="auto" w:fill="F0F5F8"/>
            <w:vAlign w:val="center"/>
          </w:tcPr>
          <w:p w14:paraId="1F5D482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37894</w:t>
            </w:r>
          </w:p>
        </w:tc>
      </w:tr>
      <w:tr w14:paraId="074C2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vAlign w:val="center"/>
          </w:tcPr>
          <w:p w14:paraId="1856F00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2</w:t>
            </w:r>
          </w:p>
        </w:tc>
        <w:tc>
          <w:tcPr>
            <w:tcW w:w="1417" w:type="dxa"/>
            <w:vAlign w:val="center"/>
          </w:tcPr>
          <w:p w14:paraId="25CC651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177</w:t>
            </w:r>
          </w:p>
        </w:tc>
        <w:tc>
          <w:tcPr>
            <w:tcW w:w="1417" w:type="dxa"/>
            <w:vAlign w:val="center"/>
          </w:tcPr>
          <w:p w14:paraId="3EB6D31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7140</w:t>
            </w:r>
          </w:p>
        </w:tc>
        <w:tc>
          <w:tcPr>
            <w:tcW w:w="1417" w:type="dxa"/>
            <w:vAlign w:val="center"/>
          </w:tcPr>
          <w:p w14:paraId="4311E77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104929</w:t>
            </w:r>
          </w:p>
        </w:tc>
        <w:tc>
          <w:tcPr>
            <w:tcW w:w="1417" w:type="dxa"/>
            <w:vAlign w:val="center"/>
          </w:tcPr>
          <w:p w14:paraId="13CF68C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</w:t>
            </w:r>
          </w:p>
        </w:tc>
        <w:tc>
          <w:tcPr>
            <w:tcW w:w="1417" w:type="dxa"/>
            <w:vAlign w:val="center"/>
          </w:tcPr>
          <w:p w14:paraId="559A732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8</w:t>
            </w:r>
          </w:p>
        </w:tc>
        <w:tc>
          <w:tcPr>
            <w:tcW w:w="1361" w:type="dxa"/>
            <w:vAlign w:val="center"/>
          </w:tcPr>
          <w:p w14:paraId="54BD1C5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</w:t>
            </w:r>
          </w:p>
        </w:tc>
      </w:tr>
      <w:tr w14:paraId="2EB09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0F5F8"/>
            <w:vAlign w:val="center"/>
          </w:tcPr>
          <w:p w14:paraId="67FE508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3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6791962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7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68C04F5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1932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5996574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36B9612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9766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6FAC0FC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480</w:t>
            </w:r>
          </w:p>
        </w:tc>
        <w:tc>
          <w:tcPr>
            <w:tcW w:w="1361" w:type="dxa"/>
            <w:shd w:val="clear" w:color="auto" w:fill="F0F5F8"/>
            <w:vAlign w:val="center"/>
          </w:tcPr>
          <w:p w14:paraId="5D17A94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</w:t>
            </w:r>
          </w:p>
        </w:tc>
      </w:tr>
      <w:tr w14:paraId="33D86C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vAlign w:val="center"/>
          </w:tcPr>
          <w:p w14:paraId="390C2CF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4</w:t>
            </w:r>
          </w:p>
        </w:tc>
        <w:tc>
          <w:tcPr>
            <w:tcW w:w="1417" w:type="dxa"/>
            <w:vAlign w:val="center"/>
          </w:tcPr>
          <w:p w14:paraId="4DEC4D5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344</w:t>
            </w:r>
          </w:p>
        </w:tc>
        <w:tc>
          <w:tcPr>
            <w:tcW w:w="1417" w:type="dxa"/>
            <w:vAlign w:val="center"/>
          </w:tcPr>
          <w:p w14:paraId="1BFC423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6394</w:t>
            </w:r>
          </w:p>
        </w:tc>
        <w:tc>
          <w:tcPr>
            <w:tcW w:w="1417" w:type="dxa"/>
            <w:vAlign w:val="center"/>
          </w:tcPr>
          <w:p w14:paraId="3C88035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17</w:t>
            </w:r>
          </w:p>
        </w:tc>
        <w:tc>
          <w:tcPr>
            <w:tcW w:w="1417" w:type="dxa"/>
            <w:vAlign w:val="center"/>
          </w:tcPr>
          <w:p w14:paraId="30F22B7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402</w:t>
            </w:r>
          </w:p>
        </w:tc>
        <w:tc>
          <w:tcPr>
            <w:tcW w:w="1417" w:type="dxa"/>
            <w:vAlign w:val="center"/>
          </w:tcPr>
          <w:p w14:paraId="756EC3B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15604</w:t>
            </w:r>
          </w:p>
        </w:tc>
        <w:tc>
          <w:tcPr>
            <w:tcW w:w="1361" w:type="dxa"/>
            <w:vAlign w:val="center"/>
          </w:tcPr>
          <w:p w14:paraId="3DE2DB3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</w:t>
            </w:r>
          </w:p>
        </w:tc>
      </w:tr>
      <w:tr w14:paraId="063B4E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0F5F8"/>
            <w:vAlign w:val="center"/>
          </w:tcPr>
          <w:p w14:paraId="55CC96A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5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79FB340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2761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3FF27C4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7876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632E66A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24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2BF50CF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36BFF0E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88</w:t>
            </w:r>
          </w:p>
        </w:tc>
        <w:tc>
          <w:tcPr>
            <w:tcW w:w="1361" w:type="dxa"/>
            <w:shd w:val="clear" w:color="auto" w:fill="F0F5F8"/>
            <w:vAlign w:val="center"/>
          </w:tcPr>
          <w:p w14:paraId="7D1B7D0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48180</w:t>
            </w:r>
          </w:p>
        </w:tc>
      </w:tr>
    </w:tbl>
    <w:p w14:paraId="61B87C3F">
      <w:pPr>
        <w:spacing w:after="40"/>
      </w:pPr>
    </w:p>
    <w:p w14:paraId="15ADE10E">
      <w:r>
        <w:t>完整精度与元数据：experiments/metrics/seed43_44_classwise__baseline_seed44/metrics.json。</w:t>
      </w:r>
    </w:p>
    <w:p w14:paraId="2F3F43DE">
      <w:pPr>
        <w:pStyle w:val="4"/>
      </w:pPr>
      <w:r>
        <w:t>E14  seed43_44_classwise__mix_w02_seed43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463"/>
      </w:tblGrid>
      <w:tr w14:paraId="00A8B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02" w:type="dxa"/>
            <w:shd w:val="clear" w:color="auto" w:fill="16324F"/>
            <w:vAlign w:val="center"/>
          </w:tcPr>
          <w:p w14:paraId="4DE79211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报告字段</w:t>
            </w:r>
          </w:p>
        </w:tc>
        <w:tc>
          <w:tcPr>
            <w:tcW w:w="6463" w:type="dxa"/>
            <w:shd w:val="clear" w:color="auto" w:fill="16324F"/>
            <w:vAlign w:val="center"/>
          </w:tcPr>
          <w:p w14:paraId="6A8E1634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值</w:t>
            </w:r>
          </w:p>
        </w:tc>
      </w:tr>
      <w:tr w14:paraId="6E0E0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663B0C4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评估集合</w:t>
            </w:r>
          </w:p>
        </w:tc>
        <w:tc>
          <w:tcPr>
            <w:tcW w:w="6463" w:type="dxa"/>
            <w:vAlign w:val="center"/>
          </w:tcPr>
          <w:p w14:paraId="45D537B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validation</w:t>
            </w:r>
          </w:p>
        </w:tc>
      </w:tr>
      <w:tr w14:paraId="6280A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10B4FA2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样本数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0F6A343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246</w:t>
            </w:r>
          </w:p>
        </w:tc>
      </w:tr>
      <w:tr w14:paraId="1AF23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33DB63B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对应训练记录</w:t>
            </w:r>
          </w:p>
        </w:tc>
        <w:tc>
          <w:tcPr>
            <w:tcW w:w="6463" w:type="dxa"/>
            <w:vAlign w:val="center"/>
          </w:tcPr>
          <w:p w14:paraId="256729A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mix_w02_seed43</w:t>
            </w:r>
          </w:p>
        </w:tc>
      </w:tr>
      <w:tr w14:paraId="4A1D60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09EB86F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checkpoint 轮次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3015269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49</w:t>
            </w:r>
          </w:p>
        </w:tc>
      </w:tr>
      <w:tr w14:paraId="18395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063ED7A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checkpoint 记录的验证 mIoU</w:t>
            </w:r>
          </w:p>
        </w:tc>
        <w:tc>
          <w:tcPr>
            <w:tcW w:w="6463" w:type="dxa"/>
            <w:vAlign w:val="center"/>
          </w:tcPr>
          <w:p w14:paraId="226DF34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0.7363839485338309</w:t>
            </w:r>
          </w:p>
        </w:tc>
      </w:tr>
      <w:tr w14:paraId="6C5970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2971C2C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本次评估 mIoU / mDice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7F9A9FB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0.7363667579977929 / 0.8359186291343265</w:t>
            </w:r>
          </w:p>
        </w:tc>
      </w:tr>
      <w:tr w14:paraId="71526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3E352C2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pixel_accuracy</w:t>
            </w:r>
          </w:p>
        </w:tc>
        <w:tc>
          <w:tcPr>
            <w:tcW w:w="6463" w:type="dxa"/>
            <w:vAlign w:val="center"/>
          </w:tcPr>
          <w:p w14:paraId="0C98F55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0.977176883356358</w:t>
            </w:r>
          </w:p>
        </w:tc>
      </w:tr>
      <w:tr w14:paraId="68BB2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311F49D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设备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71AD588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cpu</w:t>
            </w:r>
          </w:p>
        </w:tc>
      </w:tr>
    </w:tbl>
    <w:p w14:paraId="3879A99C">
      <w:pPr>
        <w:spacing w:after="4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1191"/>
        <w:gridCol w:w="1191"/>
        <w:gridCol w:w="1191"/>
        <w:gridCol w:w="1191"/>
        <w:gridCol w:w="1191"/>
        <w:gridCol w:w="1928"/>
      </w:tblGrid>
      <w:tr w14:paraId="7382F4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84" w:type="dxa"/>
            <w:shd w:val="clear" w:color="auto" w:fill="16324F"/>
            <w:vAlign w:val="center"/>
          </w:tcPr>
          <w:p w14:paraId="45675B1D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ID / 类别</w:t>
            </w:r>
          </w:p>
        </w:tc>
        <w:tc>
          <w:tcPr>
            <w:tcW w:w="1191" w:type="dxa"/>
            <w:shd w:val="clear" w:color="auto" w:fill="16324F"/>
            <w:vAlign w:val="center"/>
          </w:tcPr>
          <w:p w14:paraId="344690F0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IoU</w:t>
            </w:r>
          </w:p>
        </w:tc>
        <w:tc>
          <w:tcPr>
            <w:tcW w:w="1191" w:type="dxa"/>
            <w:shd w:val="clear" w:color="auto" w:fill="16324F"/>
            <w:vAlign w:val="center"/>
          </w:tcPr>
          <w:p w14:paraId="7C20AD21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Dice</w:t>
            </w:r>
          </w:p>
        </w:tc>
        <w:tc>
          <w:tcPr>
            <w:tcW w:w="1191" w:type="dxa"/>
            <w:shd w:val="clear" w:color="auto" w:fill="16324F"/>
            <w:vAlign w:val="center"/>
          </w:tcPr>
          <w:p w14:paraId="363361D5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Precision</w:t>
            </w:r>
          </w:p>
        </w:tc>
        <w:tc>
          <w:tcPr>
            <w:tcW w:w="1191" w:type="dxa"/>
            <w:shd w:val="clear" w:color="auto" w:fill="16324F"/>
            <w:vAlign w:val="center"/>
          </w:tcPr>
          <w:p w14:paraId="18F232E8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Recall</w:t>
            </w:r>
          </w:p>
        </w:tc>
        <w:tc>
          <w:tcPr>
            <w:tcW w:w="1191" w:type="dxa"/>
            <w:shd w:val="clear" w:color="auto" w:fill="16324F"/>
            <w:vAlign w:val="center"/>
          </w:tcPr>
          <w:p w14:paraId="01941E7F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F1</w:t>
            </w:r>
          </w:p>
        </w:tc>
        <w:tc>
          <w:tcPr>
            <w:tcW w:w="1928" w:type="dxa"/>
            <w:shd w:val="clear" w:color="auto" w:fill="16324F"/>
            <w:vAlign w:val="center"/>
          </w:tcPr>
          <w:p w14:paraId="02416436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真实像素数</w:t>
            </w:r>
          </w:p>
        </w:tc>
      </w:tr>
      <w:tr w14:paraId="0727B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7D57CAD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 背景</w:t>
            </w:r>
          </w:p>
        </w:tc>
        <w:tc>
          <w:tcPr>
            <w:tcW w:w="1191" w:type="dxa"/>
            <w:vAlign w:val="center"/>
          </w:tcPr>
          <w:p w14:paraId="03D95E9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0.973692</w:t>
            </w:r>
          </w:p>
        </w:tc>
        <w:tc>
          <w:tcPr>
            <w:tcW w:w="1191" w:type="dxa"/>
            <w:vAlign w:val="center"/>
          </w:tcPr>
          <w:p w14:paraId="6AEEA1F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0.986671</w:t>
            </w:r>
          </w:p>
        </w:tc>
        <w:tc>
          <w:tcPr>
            <w:tcW w:w="1191" w:type="dxa"/>
            <w:vAlign w:val="center"/>
          </w:tcPr>
          <w:p w14:paraId="42A585E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0.990188</w:t>
            </w:r>
          </w:p>
        </w:tc>
        <w:tc>
          <w:tcPr>
            <w:tcW w:w="1191" w:type="dxa"/>
            <w:vAlign w:val="center"/>
          </w:tcPr>
          <w:p w14:paraId="7AFD3DE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0.983178</w:t>
            </w:r>
          </w:p>
        </w:tc>
        <w:tc>
          <w:tcPr>
            <w:tcW w:w="1191" w:type="dxa"/>
            <w:vAlign w:val="center"/>
          </w:tcPr>
          <w:p w14:paraId="0AF29D5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0.986671</w:t>
            </w:r>
          </w:p>
        </w:tc>
        <w:tc>
          <w:tcPr>
            <w:tcW w:w="1928" w:type="dxa"/>
            <w:vAlign w:val="center"/>
          </w:tcPr>
          <w:p w14:paraId="42E6CA7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10592393</w:t>
            </w:r>
          </w:p>
        </w:tc>
      </w:tr>
      <w:tr w14:paraId="33AB3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0F5F8"/>
            <w:vAlign w:val="center"/>
          </w:tcPr>
          <w:p w14:paraId="6677E53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 健康叶片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4E546DB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0.934435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1036F8F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0.966107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4424133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0.962697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19A1949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0.969541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34DAD1C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0.966107</w:t>
            </w:r>
          </w:p>
        </w:tc>
        <w:tc>
          <w:tcPr>
            <w:tcW w:w="1928" w:type="dxa"/>
            <w:shd w:val="clear" w:color="auto" w:fill="F0F5F8"/>
            <w:vAlign w:val="center"/>
          </w:tcPr>
          <w:p w14:paraId="3C3FA5A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5323334</w:t>
            </w:r>
          </w:p>
        </w:tc>
      </w:tr>
      <w:tr w14:paraId="131C8F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576EB62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2 锈病</w:t>
            </w:r>
          </w:p>
        </w:tc>
        <w:tc>
          <w:tcPr>
            <w:tcW w:w="1191" w:type="dxa"/>
            <w:vAlign w:val="center"/>
          </w:tcPr>
          <w:p w14:paraId="411DBCA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0.799929</w:t>
            </w:r>
          </w:p>
        </w:tc>
        <w:tc>
          <w:tcPr>
            <w:tcW w:w="1191" w:type="dxa"/>
            <w:vAlign w:val="center"/>
          </w:tcPr>
          <w:p w14:paraId="75E4125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0.888845</w:t>
            </w:r>
          </w:p>
        </w:tc>
        <w:tc>
          <w:tcPr>
            <w:tcW w:w="1191" w:type="dxa"/>
            <w:vAlign w:val="center"/>
          </w:tcPr>
          <w:p w14:paraId="6E19563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0.853779</w:t>
            </w:r>
          </w:p>
        </w:tc>
        <w:tc>
          <w:tcPr>
            <w:tcW w:w="1191" w:type="dxa"/>
            <w:vAlign w:val="center"/>
          </w:tcPr>
          <w:p w14:paraId="72055A9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0.926916</w:t>
            </w:r>
          </w:p>
        </w:tc>
        <w:tc>
          <w:tcPr>
            <w:tcW w:w="1191" w:type="dxa"/>
            <w:vAlign w:val="center"/>
          </w:tcPr>
          <w:p w14:paraId="37FE7F6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0.888845</w:t>
            </w:r>
          </w:p>
        </w:tc>
        <w:tc>
          <w:tcPr>
            <w:tcW w:w="1928" w:type="dxa"/>
            <w:vAlign w:val="center"/>
          </w:tcPr>
          <w:p w14:paraId="2CE9291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112254</w:t>
            </w:r>
          </w:p>
        </w:tc>
      </w:tr>
      <w:tr w14:paraId="6B4CE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0F5F8"/>
            <w:vAlign w:val="center"/>
          </w:tcPr>
          <w:p w14:paraId="2534F4D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3 交链孢叶斑病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7864554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0.616409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61C1DA1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0.762690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0DF33E8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0.721437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7ACD3A5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0.808945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1E25234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0.762690</w:t>
            </w:r>
          </w:p>
        </w:tc>
        <w:tc>
          <w:tcPr>
            <w:tcW w:w="1928" w:type="dxa"/>
            <w:shd w:val="clear" w:color="auto" w:fill="F0F5F8"/>
            <w:vAlign w:val="center"/>
          </w:tcPr>
          <w:p w14:paraId="35CBBD9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12185</w:t>
            </w:r>
          </w:p>
        </w:tc>
      </w:tr>
      <w:tr w14:paraId="70613C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0D2CBF3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4 灰斑病</w:t>
            </w:r>
          </w:p>
        </w:tc>
        <w:tc>
          <w:tcPr>
            <w:tcW w:w="1191" w:type="dxa"/>
            <w:vAlign w:val="center"/>
          </w:tcPr>
          <w:p w14:paraId="7F77ACC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0.598897</w:t>
            </w:r>
          </w:p>
        </w:tc>
        <w:tc>
          <w:tcPr>
            <w:tcW w:w="1191" w:type="dxa"/>
            <w:vAlign w:val="center"/>
          </w:tcPr>
          <w:p w14:paraId="1650809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0.749138</w:t>
            </w:r>
          </w:p>
        </w:tc>
        <w:tc>
          <w:tcPr>
            <w:tcW w:w="1191" w:type="dxa"/>
            <w:vAlign w:val="center"/>
          </w:tcPr>
          <w:p w14:paraId="74E4371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0.785539</w:t>
            </w:r>
          </w:p>
        </w:tc>
        <w:tc>
          <w:tcPr>
            <w:tcW w:w="1191" w:type="dxa"/>
            <w:vAlign w:val="center"/>
          </w:tcPr>
          <w:p w14:paraId="0284D48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0.715962</w:t>
            </w:r>
          </w:p>
        </w:tc>
        <w:tc>
          <w:tcPr>
            <w:tcW w:w="1191" w:type="dxa"/>
            <w:vAlign w:val="center"/>
          </w:tcPr>
          <w:p w14:paraId="23B90AB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0.749138</w:t>
            </w:r>
          </w:p>
        </w:tc>
        <w:tc>
          <w:tcPr>
            <w:tcW w:w="1928" w:type="dxa"/>
            <w:vAlign w:val="center"/>
          </w:tcPr>
          <w:p w14:paraId="406A1DF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22761</w:t>
            </w:r>
          </w:p>
        </w:tc>
      </w:tr>
      <w:tr w14:paraId="53205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0F5F8"/>
            <w:vAlign w:val="center"/>
          </w:tcPr>
          <w:p w14:paraId="59706F0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5 褐斑病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42C9CB7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0.494837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63FC556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0.662062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735CA45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0.555253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3A9B2B6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0.819749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75054E6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0.662062</w:t>
            </w:r>
          </w:p>
        </w:tc>
        <w:tc>
          <w:tcPr>
            <w:tcW w:w="1928" w:type="dxa"/>
            <w:shd w:val="clear" w:color="auto" w:fill="F0F5F8"/>
            <w:vAlign w:val="center"/>
          </w:tcPr>
          <w:p w14:paraId="0C1A4C3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58929</w:t>
            </w:r>
          </w:p>
        </w:tc>
      </w:tr>
    </w:tbl>
    <w:p w14:paraId="198E18B6">
      <w:pPr>
        <w:spacing w:after="4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417"/>
        <w:gridCol w:w="1417"/>
        <w:gridCol w:w="1417"/>
        <w:gridCol w:w="1417"/>
        <w:gridCol w:w="1417"/>
        <w:gridCol w:w="1361"/>
      </w:tblGrid>
      <w:tr w14:paraId="6C6C1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17" w:type="dxa"/>
            <w:shd w:val="clear" w:color="auto" w:fill="16324F"/>
            <w:vAlign w:val="center"/>
          </w:tcPr>
          <w:p w14:paraId="779C572E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真实\预测</w:t>
            </w:r>
          </w:p>
        </w:tc>
        <w:tc>
          <w:tcPr>
            <w:tcW w:w="1417" w:type="dxa"/>
            <w:shd w:val="clear" w:color="auto" w:fill="16324F"/>
            <w:vAlign w:val="center"/>
          </w:tcPr>
          <w:p w14:paraId="4BE5F49A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0</w:t>
            </w:r>
          </w:p>
        </w:tc>
        <w:tc>
          <w:tcPr>
            <w:tcW w:w="1417" w:type="dxa"/>
            <w:shd w:val="clear" w:color="auto" w:fill="16324F"/>
            <w:vAlign w:val="center"/>
          </w:tcPr>
          <w:p w14:paraId="15F8BA64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1</w:t>
            </w:r>
          </w:p>
        </w:tc>
        <w:tc>
          <w:tcPr>
            <w:tcW w:w="1417" w:type="dxa"/>
            <w:shd w:val="clear" w:color="auto" w:fill="16324F"/>
            <w:vAlign w:val="center"/>
          </w:tcPr>
          <w:p w14:paraId="09213E3A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2</w:t>
            </w:r>
          </w:p>
        </w:tc>
        <w:tc>
          <w:tcPr>
            <w:tcW w:w="1417" w:type="dxa"/>
            <w:shd w:val="clear" w:color="auto" w:fill="16324F"/>
            <w:vAlign w:val="center"/>
          </w:tcPr>
          <w:p w14:paraId="034695D0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3</w:t>
            </w:r>
          </w:p>
        </w:tc>
        <w:tc>
          <w:tcPr>
            <w:tcW w:w="1417" w:type="dxa"/>
            <w:shd w:val="clear" w:color="auto" w:fill="16324F"/>
            <w:vAlign w:val="center"/>
          </w:tcPr>
          <w:p w14:paraId="766BF1D0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4</w:t>
            </w:r>
          </w:p>
        </w:tc>
        <w:tc>
          <w:tcPr>
            <w:tcW w:w="1361" w:type="dxa"/>
            <w:shd w:val="clear" w:color="auto" w:fill="16324F"/>
            <w:vAlign w:val="center"/>
          </w:tcPr>
          <w:p w14:paraId="2813A933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5</w:t>
            </w:r>
          </w:p>
        </w:tc>
      </w:tr>
      <w:tr w14:paraId="54CE0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vAlign w:val="center"/>
          </w:tcPr>
          <w:p w14:paraId="1ADE9EE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</w:t>
            </w:r>
          </w:p>
        </w:tc>
        <w:tc>
          <w:tcPr>
            <w:tcW w:w="1417" w:type="dxa"/>
            <w:vAlign w:val="center"/>
          </w:tcPr>
          <w:p w14:paraId="33E06FE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10414205</w:t>
            </w:r>
          </w:p>
        </w:tc>
        <w:tc>
          <w:tcPr>
            <w:tcW w:w="1417" w:type="dxa"/>
            <w:vAlign w:val="center"/>
          </w:tcPr>
          <w:p w14:paraId="7C1C7FD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177398</w:t>
            </w:r>
          </w:p>
        </w:tc>
        <w:tc>
          <w:tcPr>
            <w:tcW w:w="1417" w:type="dxa"/>
            <w:vAlign w:val="center"/>
          </w:tcPr>
          <w:p w14:paraId="6DF3C7C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175</w:t>
            </w:r>
          </w:p>
        </w:tc>
        <w:tc>
          <w:tcPr>
            <w:tcW w:w="1417" w:type="dxa"/>
            <w:vAlign w:val="center"/>
          </w:tcPr>
          <w:p w14:paraId="29990AE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53</w:t>
            </w:r>
          </w:p>
        </w:tc>
        <w:tc>
          <w:tcPr>
            <w:tcW w:w="1417" w:type="dxa"/>
            <w:vAlign w:val="center"/>
          </w:tcPr>
          <w:p w14:paraId="1695323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64</w:t>
            </w:r>
          </w:p>
        </w:tc>
        <w:tc>
          <w:tcPr>
            <w:tcW w:w="1361" w:type="dxa"/>
            <w:vAlign w:val="center"/>
          </w:tcPr>
          <w:p w14:paraId="0BE9FB5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498</w:t>
            </w:r>
          </w:p>
        </w:tc>
      </w:tr>
      <w:tr w14:paraId="67B70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0F5F8"/>
            <w:vAlign w:val="center"/>
          </w:tcPr>
          <w:p w14:paraId="0C29A19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2BD3E32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99485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7C8C2BB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5161190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258BF33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17223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3DF1825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3423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7EFC9A7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3818</w:t>
            </w:r>
          </w:p>
        </w:tc>
        <w:tc>
          <w:tcPr>
            <w:tcW w:w="1361" w:type="dxa"/>
            <w:shd w:val="clear" w:color="auto" w:fill="F0F5F8"/>
            <w:vAlign w:val="center"/>
          </w:tcPr>
          <w:p w14:paraId="067E0AF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38195</w:t>
            </w:r>
          </w:p>
        </w:tc>
      </w:tr>
      <w:tr w14:paraId="254835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vAlign w:val="center"/>
          </w:tcPr>
          <w:p w14:paraId="5A59873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2</w:t>
            </w:r>
          </w:p>
        </w:tc>
        <w:tc>
          <w:tcPr>
            <w:tcW w:w="1417" w:type="dxa"/>
            <w:vAlign w:val="center"/>
          </w:tcPr>
          <w:p w14:paraId="06EEEAD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94</w:t>
            </w:r>
          </w:p>
        </w:tc>
        <w:tc>
          <w:tcPr>
            <w:tcW w:w="1417" w:type="dxa"/>
            <w:vAlign w:val="center"/>
          </w:tcPr>
          <w:p w14:paraId="29A2CF9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7959</w:t>
            </w:r>
          </w:p>
        </w:tc>
        <w:tc>
          <w:tcPr>
            <w:tcW w:w="1417" w:type="dxa"/>
            <w:vAlign w:val="center"/>
          </w:tcPr>
          <w:p w14:paraId="0DF30F5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104050</w:t>
            </w:r>
          </w:p>
        </w:tc>
        <w:tc>
          <w:tcPr>
            <w:tcW w:w="1417" w:type="dxa"/>
            <w:vAlign w:val="center"/>
          </w:tcPr>
          <w:p w14:paraId="50451EC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</w:t>
            </w:r>
          </w:p>
        </w:tc>
        <w:tc>
          <w:tcPr>
            <w:tcW w:w="1417" w:type="dxa"/>
            <w:vAlign w:val="center"/>
          </w:tcPr>
          <w:p w14:paraId="59321D6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151</w:t>
            </w:r>
          </w:p>
        </w:tc>
        <w:tc>
          <w:tcPr>
            <w:tcW w:w="1361" w:type="dxa"/>
            <w:vAlign w:val="center"/>
          </w:tcPr>
          <w:p w14:paraId="05AD9D5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</w:t>
            </w:r>
          </w:p>
        </w:tc>
      </w:tr>
      <w:tr w14:paraId="31EE0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0F5F8"/>
            <w:vAlign w:val="center"/>
          </w:tcPr>
          <w:p w14:paraId="7815E43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3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4F3CA74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543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4C61F6F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1324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5ACBFED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45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329220C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9857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2810D69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416</w:t>
            </w:r>
          </w:p>
        </w:tc>
        <w:tc>
          <w:tcPr>
            <w:tcW w:w="1361" w:type="dxa"/>
            <w:shd w:val="clear" w:color="auto" w:fill="F0F5F8"/>
            <w:vAlign w:val="center"/>
          </w:tcPr>
          <w:p w14:paraId="359983B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</w:t>
            </w:r>
          </w:p>
        </w:tc>
      </w:tr>
      <w:tr w14:paraId="7D5B72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vAlign w:val="center"/>
          </w:tcPr>
          <w:p w14:paraId="7BDF0D4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4</w:t>
            </w:r>
          </w:p>
        </w:tc>
        <w:tc>
          <w:tcPr>
            <w:tcW w:w="1417" w:type="dxa"/>
            <w:vAlign w:val="center"/>
          </w:tcPr>
          <w:p w14:paraId="575EF15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276</w:t>
            </w:r>
          </w:p>
        </w:tc>
        <w:tc>
          <w:tcPr>
            <w:tcW w:w="1417" w:type="dxa"/>
            <w:vAlign w:val="center"/>
          </w:tcPr>
          <w:p w14:paraId="2980495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5859</w:t>
            </w:r>
          </w:p>
        </w:tc>
        <w:tc>
          <w:tcPr>
            <w:tcW w:w="1417" w:type="dxa"/>
            <w:vAlign w:val="center"/>
          </w:tcPr>
          <w:p w14:paraId="578E5EC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</w:t>
            </w:r>
          </w:p>
        </w:tc>
        <w:tc>
          <w:tcPr>
            <w:tcW w:w="1417" w:type="dxa"/>
            <w:vAlign w:val="center"/>
          </w:tcPr>
          <w:p w14:paraId="5CF6FDF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330</w:t>
            </w:r>
          </w:p>
        </w:tc>
        <w:tc>
          <w:tcPr>
            <w:tcW w:w="1417" w:type="dxa"/>
            <w:vAlign w:val="center"/>
          </w:tcPr>
          <w:p w14:paraId="32AAFEE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16296</w:t>
            </w:r>
          </w:p>
        </w:tc>
        <w:tc>
          <w:tcPr>
            <w:tcW w:w="1361" w:type="dxa"/>
            <w:vAlign w:val="center"/>
          </w:tcPr>
          <w:p w14:paraId="404A03B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</w:t>
            </w:r>
          </w:p>
        </w:tc>
      </w:tr>
      <w:tr w14:paraId="44F24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0F5F8"/>
            <w:vAlign w:val="center"/>
          </w:tcPr>
          <w:p w14:paraId="2BCBFF2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5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4B55DB4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2795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4E8F6A4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7450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65CCAFA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377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54E569A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595838E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</w:t>
            </w:r>
          </w:p>
        </w:tc>
        <w:tc>
          <w:tcPr>
            <w:tcW w:w="1361" w:type="dxa"/>
            <w:shd w:val="clear" w:color="auto" w:fill="F0F5F8"/>
            <w:vAlign w:val="center"/>
          </w:tcPr>
          <w:p w14:paraId="76A21E8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48307</w:t>
            </w:r>
          </w:p>
        </w:tc>
      </w:tr>
    </w:tbl>
    <w:p w14:paraId="378CCF0B">
      <w:pPr>
        <w:spacing w:after="40"/>
      </w:pPr>
    </w:p>
    <w:p w14:paraId="66A6631D">
      <w:r>
        <w:t>完整精度与元数据：experiments/metrics/seed43_44_classwise__mix_w02_seed43/metrics.json。</w:t>
      </w:r>
    </w:p>
    <w:p w14:paraId="78055C80">
      <w:pPr>
        <w:pStyle w:val="4"/>
      </w:pPr>
      <w:r>
        <w:t>E15  seed43_44_classwise__mix_w02_seed44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463"/>
      </w:tblGrid>
      <w:tr w14:paraId="78D20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02" w:type="dxa"/>
            <w:shd w:val="clear" w:color="auto" w:fill="16324F"/>
            <w:vAlign w:val="center"/>
          </w:tcPr>
          <w:p w14:paraId="11A3E42D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报告字段</w:t>
            </w:r>
          </w:p>
        </w:tc>
        <w:tc>
          <w:tcPr>
            <w:tcW w:w="6463" w:type="dxa"/>
            <w:shd w:val="clear" w:color="auto" w:fill="16324F"/>
            <w:vAlign w:val="center"/>
          </w:tcPr>
          <w:p w14:paraId="30C39C34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值</w:t>
            </w:r>
          </w:p>
        </w:tc>
      </w:tr>
      <w:tr w14:paraId="76335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0F8BEAE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评估集合</w:t>
            </w:r>
          </w:p>
        </w:tc>
        <w:tc>
          <w:tcPr>
            <w:tcW w:w="6463" w:type="dxa"/>
            <w:vAlign w:val="center"/>
          </w:tcPr>
          <w:p w14:paraId="7C4D203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validation</w:t>
            </w:r>
          </w:p>
        </w:tc>
      </w:tr>
      <w:tr w14:paraId="43641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1356A1E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样本数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0A61BC7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246</w:t>
            </w:r>
          </w:p>
        </w:tc>
      </w:tr>
      <w:tr w14:paraId="52F41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2E79765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对应训练记录</w:t>
            </w:r>
          </w:p>
        </w:tc>
        <w:tc>
          <w:tcPr>
            <w:tcW w:w="6463" w:type="dxa"/>
            <w:vAlign w:val="center"/>
          </w:tcPr>
          <w:p w14:paraId="59AE1DB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mix_w02_seed44</w:t>
            </w:r>
          </w:p>
        </w:tc>
      </w:tr>
      <w:tr w14:paraId="464F03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4A6F7BA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checkpoint 轮次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322009B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37</w:t>
            </w:r>
          </w:p>
        </w:tc>
      </w:tr>
      <w:tr w14:paraId="06304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22668B2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checkpoint 记录的验证 mIoU</w:t>
            </w:r>
          </w:p>
        </w:tc>
        <w:tc>
          <w:tcPr>
            <w:tcW w:w="6463" w:type="dxa"/>
            <w:vAlign w:val="center"/>
          </w:tcPr>
          <w:p w14:paraId="52CDDE3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0.7224553160722871</w:t>
            </w:r>
          </w:p>
        </w:tc>
      </w:tr>
      <w:tr w14:paraId="6EAE1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76AE30E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本次评估 mIoU / mDice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491C3A0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0.722433678129942 / 0.8249479980888252</w:t>
            </w:r>
          </w:p>
        </w:tc>
      </w:tr>
      <w:tr w14:paraId="5569C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0456C5C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pixel_accuracy</w:t>
            </w:r>
          </w:p>
        </w:tc>
        <w:tc>
          <w:tcPr>
            <w:tcW w:w="6463" w:type="dxa"/>
            <w:vAlign w:val="center"/>
          </w:tcPr>
          <w:p w14:paraId="78B47A9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0.9724501322924606</w:t>
            </w:r>
          </w:p>
        </w:tc>
      </w:tr>
      <w:tr w14:paraId="5AA2A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7BFE5C8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设备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516BA44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cpu</w:t>
            </w:r>
          </w:p>
        </w:tc>
      </w:tr>
    </w:tbl>
    <w:p w14:paraId="18AC1788">
      <w:pPr>
        <w:spacing w:after="4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1191"/>
        <w:gridCol w:w="1191"/>
        <w:gridCol w:w="1191"/>
        <w:gridCol w:w="1191"/>
        <w:gridCol w:w="1191"/>
        <w:gridCol w:w="1928"/>
      </w:tblGrid>
      <w:tr w14:paraId="20BC43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84" w:type="dxa"/>
            <w:shd w:val="clear" w:color="auto" w:fill="16324F"/>
            <w:vAlign w:val="center"/>
          </w:tcPr>
          <w:p w14:paraId="1115B6B5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ID / 类别</w:t>
            </w:r>
          </w:p>
        </w:tc>
        <w:tc>
          <w:tcPr>
            <w:tcW w:w="1191" w:type="dxa"/>
            <w:shd w:val="clear" w:color="auto" w:fill="16324F"/>
            <w:vAlign w:val="center"/>
          </w:tcPr>
          <w:p w14:paraId="2D07FB42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IoU</w:t>
            </w:r>
          </w:p>
        </w:tc>
        <w:tc>
          <w:tcPr>
            <w:tcW w:w="1191" w:type="dxa"/>
            <w:shd w:val="clear" w:color="auto" w:fill="16324F"/>
            <w:vAlign w:val="center"/>
          </w:tcPr>
          <w:p w14:paraId="226275AD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Dice</w:t>
            </w:r>
          </w:p>
        </w:tc>
        <w:tc>
          <w:tcPr>
            <w:tcW w:w="1191" w:type="dxa"/>
            <w:shd w:val="clear" w:color="auto" w:fill="16324F"/>
            <w:vAlign w:val="center"/>
          </w:tcPr>
          <w:p w14:paraId="00AD5D41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Precision</w:t>
            </w:r>
          </w:p>
        </w:tc>
        <w:tc>
          <w:tcPr>
            <w:tcW w:w="1191" w:type="dxa"/>
            <w:shd w:val="clear" w:color="auto" w:fill="16324F"/>
            <w:vAlign w:val="center"/>
          </w:tcPr>
          <w:p w14:paraId="03C5D322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Recall</w:t>
            </w:r>
          </w:p>
        </w:tc>
        <w:tc>
          <w:tcPr>
            <w:tcW w:w="1191" w:type="dxa"/>
            <w:shd w:val="clear" w:color="auto" w:fill="16324F"/>
            <w:vAlign w:val="center"/>
          </w:tcPr>
          <w:p w14:paraId="40E881AA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F1</w:t>
            </w:r>
          </w:p>
        </w:tc>
        <w:tc>
          <w:tcPr>
            <w:tcW w:w="1928" w:type="dxa"/>
            <w:shd w:val="clear" w:color="auto" w:fill="16324F"/>
            <w:vAlign w:val="center"/>
          </w:tcPr>
          <w:p w14:paraId="67C2F20D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真实像素数</w:t>
            </w:r>
          </w:p>
        </w:tc>
      </w:tr>
      <w:tr w14:paraId="2448CE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5432AAA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 背景</w:t>
            </w:r>
          </w:p>
        </w:tc>
        <w:tc>
          <w:tcPr>
            <w:tcW w:w="1191" w:type="dxa"/>
            <w:vAlign w:val="center"/>
          </w:tcPr>
          <w:p w14:paraId="4BC1F0E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0.966677</w:t>
            </w:r>
          </w:p>
        </w:tc>
        <w:tc>
          <w:tcPr>
            <w:tcW w:w="1191" w:type="dxa"/>
            <w:vAlign w:val="center"/>
          </w:tcPr>
          <w:p w14:paraId="62D074D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0.983056</w:t>
            </w:r>
          </w:p>
        </w:tc>
        <w:tc>
          <w:tcPr>
            <w:tcW w:w="1191" w:type="dxa"/>
            <w:vAlign w:val="center"/>
          </w:tcPr>
          <w:p w14:paraId="265A1C4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0.989409</w:t>
            </w:r>
          </w:p>
        </w:tc>
        <w:tc>
          <w:tcPr>
            <w:tcW w:w="1191" w:type="dxa"/>
            <w:vAlign w:val="center"/>
          </w:tcPr>
          <w:p w14:paraId="5C5308B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0.976785</w:t>
            </w:r>
          </w:p>
        </w:tc>
        <w:tc>
          <w:tcPr>
            <w:tcW w:w="1191" w:type="dxa"/>
            <w:vAlign w:val="center"/>
          </w:tcPr>
          <w:p w14:paraId="21F029B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0.983056</w:t>
            </w:r>
          </w:p>
        </w:tc>
        <w:tc>
          <w:tcPr>
            <w:tcW w:w="1928" w:type="dxa"/>
            <w:vAlign w:val="center"/>
          </w:tcPr>
          <w:p w14:paraId="0AACE19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10592393</w:t>
            </w:r>
          </w:p>
        </w:tc>
      </w:tr>
      <w:tr w14:paraId="3747E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0F5F8"/>
            <w:vAlign w:val="center"/>
          </w:tcPr>
          <w:p w14:paraId="5AEF6CD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 健康叶片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0C86F64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0.922168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3904021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0.959508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1EEA911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0.951357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7F92BCB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0.967801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2442DD6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0.959508</w:t>
            </w:r>
          </w:p>
        </w:tc>
        <w:tc>
          <w:tcPr>
            <w:tcW w:w="1928" w:type="dxa"/>
            <w:shd w:val="clear" w:color="auto" w:fill="F0F5F8"/>
            <w:vAlign w:val="center"/>
          </w:tcPr>
          <w:p w14:paraId="56EB7F8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5323334</w:t>
            </w:r>
          </w:p>
        </w:tc>
      </w:tr>
      <w:tr w14:paraId="5BAAE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41C45BA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2 锈病</w:t>
            </w:r>
          </w:p>
        </w:tc>
        <w:tc>
          <w:tcPr>
            <w:tcW w:w="1191" w:type="dxa"/>
            <w:vAlign w:val="center"/>
          </w:tcPr>
          <w:p w14:paraId="4106BBA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0.809936</w:t>
            </w:r>
          </w:p>
        </w:tc>
        <w:tc>
          <w:tcPr>
            <w:tcW w:w="1191" w:type="dxa"/>
            <w:vAlign w:val="center"/>
          </w:tcPr>
          <w:p w14:paraId="67E9DCC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0.894989</w:t>
            </w:r>
          </w:p>
        </w:tc>
        <w:tc>
          <w:tcPr>
            <w:tcW w:w="1191" w:type="dxa"/>
            <w:vAlign w:val="center"/>
          </w:tcPr>
          <w:p w14:paraId="1123B82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0.846603</w:t>
            </w:r>
          </w:p>
        </w:tc>
        <w:tc>
          <w:tcPr>
            <w:tcW w:w="1191" w:type="dxa"/>
            <w:vAlign w:val="center"/>
          </w:tcPr>
          <w:p w14:paraId="39A1A0D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0.949240</w:t>
            </w:r>
          </w:p>
        </w:tc>
        <w:tc>
          <w:tcPr>
            <w:tcW w:w="1191" w:type="dxa"/>
            <w:vAlign w:val="center"/>
          </w:tcPr>
          <w:p w14:paraId="035176D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0.894989</w:t>
            </w:r>
          </w:p>
        </w:tc>
        <w:tc>
          <w:tcPr>
            <w:tcW w:w="1928" w:type="dxa"/>
            <w:vAlign w:val="center"/>
          </w:tcPr>
          <w:p w14:paraId="5D0C51A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112254</w:t>
            </w:r>
          </w:p>
        </w:tc>
      </w:tr>
      <w:tr w14:paraId="75355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0F5F8"/>
            <w:vAlign w:val="center"/>
          </w:tcPr>
          <w:p w14:paraId="499621D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3 交链孢叶斑病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0A84930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0.610869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3271AFE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0.758434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0A90E82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0.757658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034536D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0.759212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45A7A05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0.758434</w:t>
            </w:r>
          </w:p>
        </w:tc>
        <w:tc>
          <w:tcPr>
            <w:tcW w:w="1928" w:type="dxa"/>
            <w:shd w:val="clear" w:color="auto" w:fill="F0F5F8"/>
            <w:vAlign w:val="center"/>
          </w:tcPr>
          <w:p w14:paraId="327811B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12185</w:t>
            </w:r>
          </w:p>
        </w:tc>
      </w:tr>
      <w:tr w14:paraId="1EB58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1893F1F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4 灰斑病</w:t>
            </w:r>
          </w:p>
        </w:tc>
        <w:tc>
          <w:tcPr>
            <w:tcW w:w="1191" w:type="dxa"/>
            <w:vAlign w:val="center"/>
          </w:tcPr>
          <w:p w14:paraId="3E70408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0.550002</w:t>
            </w:r>
          </w:p>
        </w:tc>
        <w:tc>
          <w:tcPr>
            <w:tcW w:w="1191" w:type="dxa"/>
            <w:vAlign w:val="center"/>
          </w:tcPr>
          <w:p w14:paraId="0C136F2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0.709679</w:t>
            </w:r>
          </w:p>
        </w:tc>
        <w:tc>
          <w:tcPr>
            <w:tcW w:w="1191" w:type="dxa"/>
            <w:vAlign w:val="center"/>
          </w:tcPr>
          <w:p w14:paraId="460EE18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0.781085</w:t>
            </w:r>
          </w:p>
        </w:tc>
        <w:tc>
          <w:tcPr>
            <w:tcW w:w="1191" w:type="dxa"/>
            <w:vAlign w:val="center"/>
          </w:tcPr>
          <w:p w14:paraId="64FF1C1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0.650235</w:t>
            </w:r>
          </w:p>
        </w:tc>
        <w:tc>
          <w:tcPr>
            <w:tcW w:w="1191" w:type="dxa"/>
            <w:vAlign w:val="center"/>
          </w:tcPr>
          <w:p w14:paraId="27F21E9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0.709679</w:t>
            </w:r>
          </w:p>
        </w:tc>
        <w:tc>
          <w:tcPr>
            <w:tcW w:w="1928" w:type="dxa"/>
            <w:vAlign w:val="center"/>
          </w:tcPr>
          <w:p w14:paraId="64A286F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22761</w:t>
            </w:r>
          </w:p>
        </w:tc>
      </w:tr>
      <w:tr w14:paraId="4110B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0F5F8"/>
            <w:vAlign w:val="center"/>
          </w:tcPr>
          <w:p w14:paraId="6F992EB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5 褐斑病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63E19CA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0.474950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7D2D66F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0.644022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5A30BA7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0.527719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082519F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0.826079</w:t>
            </w:r>
          </w:p>
        </w:tc>
        <w:tc>
          <w:tcPr>
            <w:tcW w:w="1191" w:type="dxa"/>
            <w:shd w:val="clear" w:color="auto" w:fill="F0F5F8"/>
            <w:vAlign w:val="center"/>
          </w:tcPr>
          <w:p w14:paraId="3C8467F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0.644022</w:t>
            </w:r>
          </w:p>
        </w:tc>
        <w:tc>
          <w:tcPr>
            <w:tcW w:w="1928" w:type="dxa"/>
            <w:shd w:val="clear" w:color="auto" w:fill="F0F5F8"/>
            <w:vAlign w:val="center"/>
          </w:tcPr>
          <w:p w14:paraId="1061FAB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58929</w:t>
            </w:r>
          </w:p>
        </w:tc>
      </w:tr>
    </w:tbl>
    <w:p w14:paraId="0D7BAA7F">
      <w:pPr>
        <w:spacing w:after="4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417"/>
        <w:gridCol w:w="1417"/>
        <w:gridCol w:w="1417"/>
        <w:gridCol w:w="1417"/>
        <w:gridCol w:w="1417"/>
        <w:gridCol w:w="1361"/>
      </w:tblGrid>
      <w:tr w14:paraId="00C59B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17" w:type="dxa"/>
            <w:shd w:val="clear" w:color="auto" w:fill="16324F"/>
            <w:vAlign w:val="center"/>
          </w:tcPr>
          <w:p w14:paraId="66F484D4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真实\预测</w:t>
            </w:r>
          </w:p>
        </w:tc>
        <w:tc>
          <w:tcPr>
            <w:tcW w:w="1417" w:type="dxa"/>
            <w:shd w:val="clear" w:color="auto" w:fill="16324F"/>
            <w:vAlign w:val="center"/>
          </w:tcPr>
          <w:p w14:paraId="3896F14B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0</w:t>
            </w:r>
          </w:p>
        </w:tc>
        <w:tc>
          <w:tcPr>
            <w:tcW w:w="1417" w:type="dxa"/>
            <w:shd w:val="clear" w:color="auto" w:fill="16324F"/>
            <w:vAlign w:val="center"/>
          </w:tcPr>
          <w:p w14:paraId="1BD18EA3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1</w:t>
            </w:r>
          </w:p>
        </w:tc>
        <w:tc>
          <w:tcPr>
            <w:tcW w:w="1417" w:type="dxa"/>
            <w:shd w:val="clear" w:color="auto" w:fill="16324F"/>
            <w:vAlign w:val="center"/>
          </w:tcPr>
          <w:p w14:paraId="1F574348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2</w:t>
            </w:r>
          </w:p>
        </w:tc>
        <w:tc>
          <w:tcPr>
            <w:tcW w:w="1417" w:type="dxa"/>
            <w:shd w:val="clear" w:color="auto" w:fill="16324F"/>
            <w:vAlign w:val="center"/>
          </w:tcPr>
          <w:p w14:paraId="0CB6F25B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3</w:t>
            </w:r>
          </w:p>
        </w:tc>
        <w:tc>
          <w:tcPr>
            <w:tcW w:w="1417" w:type="dxa"/>
            <w:shd w:val="clear" w:color="auto" w:fill="16324F"/>
            <w:vAlign w:val="center"/>
          </w:tcPr>
          <w:p w14:paraId="3513F216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4</w:t>
            </w:r>
          </w:p>
        </w:tc>
        <w:tc>
          <w:tcPr>
            <w:tcW w:w="1361" w:type="dxa"/>
            <w:shd w:val="clear" w:color="auto" w:fill="16324F"/>
            <w:vAlign w:val="center"/>
          </w:tcPr>
          <w:p w14:paraId="00BA514E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5</w:t>
            </w:r>
          </w:p>
        </w:tc>
      </w:tr>
      <w:tr w14:paraId="1F324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vAlign w:val="center"/>
          </w:tcPr>
          <w:p w14:paraId="133EDC6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</w:t>
            </w:r>
          </w:p>
        </w:tc>
        <w:tc>
          <w:tcPr>
            <w:tcW w:w="1417" w:type="dxa"/>
            <w:vAlign w:val="center"/>
          </w:tcPr>
          <w:p w14:paraId="3A12E02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10346487</w:t>
            </w:r>
          </w:p>
        </w:tc>
        <w:tc>
          <w:tcPr>
            <w:tcW w:w="1417" w:type="dxa"/>
            <w:vAlign w:val="center"/>
          </w:tcPr>
          <w:p w14:paraId="256BC4D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243416</w:t>
            </w:r>
          </w:p>
        </w:tc>
        <w:tc>
          <w:tcPr>
            <w:tcW w:w="1417" w:type="dxa"/>
            <w:vAlign w:val="center"/>
          </w:tcPr>
          <w:p w14:paraId="3F4C8B7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401</w:t>
            </w:r>
          </w:p>
        </w:tc>
        <w:tc>
          <w:tcPr>
            <w:tcW w:w="1417" w:type="dxa"/>
            <w:vAlign w:val="center"/>
          </w:tcPr>
          <w:p w14:paraId="3E9E9E6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157</w:t>
            </w:r>
          </w:p>
        </w:tc>
        <w:tc>
          <w:tcPr>
            <w:tcW w:w="1417" w:type="dxa"/>
            <w:vAlign w:val="center"/>
          </w:tcPr>
          <w:p w14:paraId="0D90F01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57</w:t>
            </w:r>
          </w:p>
        </w:tc>
        <w:tc>
          <w:tcPr>
            <w:tcW w:w="1361" w:type="dxa"/>
            <w:vAlign w:val="center"/>
          </w:tcPr>
          <w:p w14:paraId="75E4CB8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1875</w:t>
            </w:r>
          </w:p>
        </w:tc>
      </w:tr>
      <w:tr w14:paraId="09530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0F5F8"/>
            <w:vAlign w:val="center"/>
          </w:tcPr>
          <w:p w14:paraId="7859EC8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02E74D4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104927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67FDED5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5151927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4B70AC3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18894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45AF5E5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2504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2F16D25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3391</w:t>
            </w:r>
          </w:p>
        </w:tc>
        <w:tc>
          <w:tcPr>
            <w:tcW w:w="1361" w:type="dxa"/>
            <w:shd w:val="clear" w:color="auto" w:fill="F0F5F8"/>
            <w:vAlign w:val="center"/>
          </w:tcPr>
          <w:p w14:paraId="6F5E05D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41691</w:t>
            </w:r>
          </w:p>
        </w:tc>
      </w:tr>
      <w:tr w14:paraId="32EE7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vAlign w:val="center"/>
          </w:tcPr>
          <w:p w14:paraId="023704A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2</w:t>
            </w:r>
          </w:p>
        </w:tc>
        <w:tc>
          <w:tcPr>
            <w:tcW w:w="1417" w:type="dxa"/>
            <w:vAlign w:val="center"/>
          </w:tcPr>
          <w:p w14:paraId="2A04C9F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158</w:t>
            </w:r>
          </w:p>
        </w:tc>
        <w:tc>
          <w:tcPr>
            <w:tcW w:w="1417" w:type="dxa"/>
            <w:vAlign w:val="center"/>
          </w:tcPr>
          <w:p w14:paraId="47FBC36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5527</w:t>
            </w:r>
          </w:p>
        </w:tc>
        <w:tc>
          <w:tcPr>
            <w:tcW w:w="1417" w:type="dxa"/>
            <w:vAlign w:val="center"/>
          </w:tcPr>
          <w:p w14:paraId="5487903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106556</w:t>
            </w:r>
          </w:p>
        </w:tc>
        <w:tc>
          <w:tcPr>
            <w:tcW w:w="1417" w:type="dxa"/>
            <w:vAlign w:val="center"/>
          </w:tcPr>
          <w:p w14:paraId="5303493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</w:t>
            </w:r>
          </w:p>
        </w:tc>
        <w:tc>
          <w:tcPr>
            <w:tcW w:w="1417" w:type="dxa"/>
            <w:vAlign w:val="center"/>
          </w:tcPr>
          <w:p w14:paraId="21668E4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13</w:t>
            </w:r>
          </w:p>
        </w:tc>
        <w:tc>
          <w:tcPr>
            <w:tcW w:w="1361" w:type="dxa"/>
            <w:vAlign w:val="center"/>
          </w:tcPr>
          <w:p w14:paraId="304636A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</w:t>
            </w:r>
          </w:p>
        </w:tc>
      </w:tr>
      <w:tr w14:paraId="5C9CB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0F5F8"/>
            <w:vAlign w:val="center"/>
          </w:tcPr>
          <w:p w14:paraId="18984F2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3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759B00C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181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224AB3F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2066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3268DC9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0183B83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9251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6269CE0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687</w:t>
            </w:r>
          </w:p>
        </w:tc>
        <w:tc>
          <w:tcPr>
            <w:tcW w:w="1361" w:type="dxa"/>
            <w:shd w:val="clear" w:color="auto" w:fill="F0F5F8"/>
            <w:vAlign w:val="center"/>
          </w:tcPr>
          <w:p w14:paraId="32E1A49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</w:t>
            </w:r>
          </w:p>
        </w:tc>
      </w:tr>
      <w:tr w14:paraId="31ACF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vAlign w:val="center"/>
          </w:tcPr>
          <w:p w14:paraId="51C35F4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4</w:t>
            </w:r>
          </w:p>
        </w:tc>
        <w:tc>
          <w:tcPr>
            <w:tcW w:w="1417" w:type="dxa"/>
            <w:vAlign w:val="center"/>
          </w:tcPr>
          <w:p w14:paraId="7541103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1260</w:t>
            </w:r>
          </w:p>
        </w:tc>
        <w:tc>
          <w:tcPr>
            <w:tcW w:w="1417" w:type="dxa"/>
            <w:vAlign w:val="center"/>
          </w:tcPr>
          <w:p w14:paraId="0BBBB35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6403</w:t>
            </w:r>
          </w:p>
        </w:tc>
        <w:tc>
          <w:tcPr>
            <w:tcW w:w="1417" w:type="dxa"/>
            <w:vAlign w:val="center"/>
          </w:tcPr>
          <w:p w14:paraId="30979C5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</w:t>
            </w:r>
          </w:p>
        </w:tc>
        <w:tc>
          <w:tcPr>
            <w:tcW w:w="1417" w:type="dxa"/>
            <w:vAlign w:val="center"/>
          </w:tcPr>
          <w:p w14:paraId="1A6CA81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298</w:t>
            </w:r>
          </w:p>
        </w:tc>
        <w:tc>
          <w:tcPr>
            <w:tcW w:w="1417" w:type="dxa"/>
            <w:vAlign w:val="center"/>
          </w:tcPr>
          <w:p w14:paraId="6E7B771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14800</w:t>
            </w:r>
          </w:p>
        </w:tc>
        <w:tc>
          <w:tcPr>
            <w:tcW w:w="1361" w:type="dxa"/>
            <w:vAlign w:val="center"/>
          </w:tcPr>
          <w:p w14:paraId="56FF5B8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</w:t>
            </w:r>
          </w:p>
        </w:tc>
      </w:tr>
      <w:tr w14:paraId="35290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0F5F8"/>
            <w:vAlign w:val="center"/>
          </w:tcPr>
          <w:p w14:paraId="2A62094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5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612D684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4228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646BF8F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6009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2BE9A21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12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64FBCFC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</w:t>
            </w:r>
          </w:p>
        </w:tc>
        <w:tc>
          <w:tcPr>
            <w:tcW w:w="1417" w:type="dxa"/>
            <w:shd w:val="clear" w:color="auto" w:fill="F0F5F8"/>
            <w:vAlign w:val="center"/>
          </w:tcPr>
          <w:p w14:paraId="10C77E7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0</w:t>
            </w:r>
          </w:p>
        </w:tc>
        <w:tc>
          <w:tcPr>
            <w:tcW w:w="1361" w:type="dxa"/>
            <w:shd w:val="clear" w:color="auto" w:fill="F0F5F8"/>
            <w:vAlign w:val="center"/>
          </w:tcPr>
          <w:p w14:paraId="14D1EDF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6"/>
              </w:rPr>
              <w:t>48680</w:t>
            </w:r>
          </w:p>
        </w:tc>
      </w:tr>
    </w:tbl>
    <w:p w14:paraId="5CA07FBE">
      <w:pPr>
        <w:spacing w:after="40"/>
      </w:pPr>
    </w:p>
    <w:p w14:paraId="21DF668D">
      <w:r>
        <w:t>完整精度与元数据：experiments/metrics/seed43_44_classwise__mix_w02_seed44/metrics.json。</w:t>
      </w:r>
    </w:p>
    <w:p w14:paraId="261530F4">
      <w:pPr>
        <w:pStyle w:val="3"/>
      </w:pPr>
      <w:r>
        <w:t>6. 全部历史参数文件</w:t>
      </w:r>
    </w:p>
    <w:p w14:paraId="4C803EBA">
      <w:r>
        <w:t>以下 15 份文件全部列出。它们是本项目留存的历史计划／配置，不是数据作者的官方配置。路径在发布整理时统一为通用位置，数值参数没有调整；配置文件存在不自动证明某次训练实际按它执行。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6463"/>
        <w:gridCol w:w="2551"/>
      </w:tblGrid>
      <w:tr w14:paraId="2BEBF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850" w:type="dxa"/>
            <w:shd w:val="clear" w:color="auto" w:fill="16324F"/>
            <w:vAlign w:val="center"/>
          </w:tcPr>
          <w:p w14:paraId="24801A0E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编号</w:t>
            </w:r>
          </w:p>
        </w:tc>
        <w:tc>
          <w:tcPr>
            <w:tcW w:w="6463" w:type="dxa"/>
            <w:shd w:val="clear" w:color="auto" w:fill="16324F"/>
            <w:vAlign w:val="center"/>
          </w:tcPr>
          <w:p w14:paraId="00363F21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文件</w:t>
            </w:r>
          </w:p>
        </w:tc>
        <w:tc>
          <w:tcPr>
            <w:tcW w:w="2551" w:type="dxa"/>
            <w:shd w:val="clear" w:color="auto" w:fill="16324F"/>
            <w:vAlign w:val="center"/>
          </w:tcPr>
          <w:p w14:paraId="1B3F8952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种类</w:t>
            </w:r>
          </w:p>
        </w:tc>
      </w:tr>
      <w:tr w14:paraId="166AC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vAlign w:val="center"/>
          </w:tcPr>
          <w:p w14:paraId="314BA02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C01</w:t>
            </w:r>
          </w:p>
        </w:tc>
        <w:tc>
          <w:tcPr>
            <w:tcW w:w="6463" w:type="dxa"/>
            <w:vAlign w:val="center"/>
          </w:tcPr>
          <w:p w14:paraId="6D68155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ablation_plan.json</w:t>
            </w:r>
          </w:p>
        </w:tc>
        <w:tc>
          <w:tcPr>
            <w:tcW w:w="2551" w:type="dxa"/>
            <w:vAlign w:val="center"/>
          </w:tcPr>
          <w:p w14:paraId="4994C76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消融计划列表</w:t>
            </w:r>
          </w:p>
        </w:tc>
      </w:tr>
      <w:tr w14:paraId="079D5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shd w:val="clear" w:color="auto" w:fill="F0F5F8"/>
            <w:vAlign w:val="center"/>
          </w:tcPr>
          <w:p w14:paraId="4FF538E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C02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498A757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baseline.json</w:t>
            </w:r>
          </w:p>
        </w:tc>
        <w:tc>
          <w:tcPr>
            <w:tcW w:w="2551" w:type="dxa"/>
            <w:shd w:val="clear" w:color="auto" w:fill="F0F5F8"/>
            <w:vAlign w:val="center"/>
          </w:tcPr>
          <w:p w14:paraId="0D80E96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历史参数文件</w:t>
            </w:r>
          </w:p>
        </w:tc>
      </w:tr>
      <w:tr w14:paraId="2363C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vAlign w:val="center"/>
          </w:tcPr>
          <w:p w14:paraId="6F94B28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C03</w:t>
            </w:r>
          </w:p>
        </w:tc>
        <w:tc>
          <w:tcPr>
            <w:tcW w:w="6463" w:type="dxa"/>
            <w:vAlign w:val="center"/>
          </w:tcPr>
          <w:p w14:paraId="2E5C638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baseline_recheck_256.json</w:t>
            </w:r>
          </w:p>
        </w:tc>
        <w:tc>
          <w:tcPr>
            <w:tcW w:w="2551" w:type="dxa"/>
            <w:vAlign w:val="center"/>
          </w:tcPr>
          <w:p w14:paraId="11BDF5B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历史参数文件</w:t>
            </w:r>
          </w:p>
        </w:tc>
      </w:tr>
      <w:tr w14:paraId="3F994A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shd w:val="clear" w:color="auto" w:fill="F0F5F8"/>
            <w:vAlign w:val="center"/>
          </w:tcPr>
          <w:p w14:paraId="00E412B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C04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18293EE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baseline_seed43.json</w:t>
            </w:r>
          </w:p>
        </w:tc>
        <w:tc>
          <w:tcPr>
            <w:tcW w:w="2551" w:type="dxa"/>
            <w:shd w:val="clear" w:color="auto" w:fill="F0F5F8"/>
            <w:vAlign w:val="center"/>
          </w:tcPr>
          <w:p w14:paraId="60D8B76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历史参数文件</w:t>
            </w:r>
          </w:p>
        </w:tc>
      </w:tr>
      <w:tr w14:paraId="11466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vAlign w:val="center"/>
          </w:tcPr>
          <w:p w14:paraId="7237BB2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C05</w:t>
            </w:r>
          </w:p>
        </w:tc>
        <w:tc>
          <w:tcPr>
            <w:tcW w:w="6463" w:type="dxa"/>
            <w:vAlign w:val="center"/>
          </w:tcPr>
          <w:p w14:paraId="6A894DC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baseline_seed44.json</w:t>
            </w:r>
          </w:p>
        </w:tc>
        <w:tc>
          <w:tcPr>
            <w:tcW w:w="2551" w:type="dxa"/>
            <w:vAlign w:val="center"/>
          </w:tcPr>
          <w:p w14:paraId="6701BD6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历史参数文件</w:t>
            </w:r>
          </w:p>
        </w:tc>
      </w:tr>
      <w:tr w14:paraId="11BA9C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shd w:val="clear" w:color="auto" w:fill="F0F5F8"/>
            <w:vAlign w:val="center"/>
          </w:tcPr>
          <w:p w14:paraId="03A7EB4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C06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5B72092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baseline_seed45.json</w:t>
            </w:r>
          </w:p>
        </w:tc>
        <w:tc>
          <w:tcPr>
            <w:tcW w:w="2551" w:type="dxa"/>
            <w:shd w:val="clear" w:color="auto" w:fill="F0F5F8"/>
            <w:vAlign w:val="center"/>
          </w:tcPr>
          <w:p w14:paraId="04E1A6B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历史参数文件</w:t>
            </w:r>
          </w:p>
        </w:tc>
      </w:tr>
      <w:tr w14:paraId="32AE2C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vAlign w:val="center"/>
          </w:tcPr>
          <w:p w14:paraId="57D51D3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C07</w:t>
            </w:r>
          </w:p>
        </w:tc>
        <w:tc>
          <w:tcPr>
            <w:tcW w:w="6463" w:type="dxa"/>
            <w:vAlign w:val="center"/>
          </w:tcPr>
          <w:p w14:paraId="42A4FCD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baseline_seed45_complete.json</w:t>
            </w:r>
          </w:p>
        </w:tc>
        <w:tc>
          <w:tcPr>
            <w:tcW w:w="2551" w:type="dxa"/>
            <w:vAlign w:val="center"/>
          </w:tcPr>
          <w:p w14:paraId="289A4EF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历史参数文件</w:t>
            </w:r>
          </w:p>
        </w:tc>
      </w:tr>
      <w:tr w14:paraId="0F3660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shd w:val="clear" w:color="auto" w:fill="F0F5F8"/>
            <w:vAlign w:val="center"/>
          </w:tcPr>
          <w:p w14:paraId="0890CFE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C08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01443FD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baseline_seed46_res256.json</w:t>
            </w:r>
          </w:p>
        </w:tc>
        <w:tc>
          <w:tcPr>
            <w:tcW w:w="2551" w:type="dxa"/>
            <w:shd w:val="clear" w:color="auto" w:fill="F0F5F8"/>
            <w:vAlign w:val="center"/>
          </w:tcPr>
          <w:p w14:paraId="1D51A09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历史参数文件</w:t>
            </w:r>
          </w:p>
        </w:tc>
      </w:tr>
      <w:tr w14:paraId="5E4F0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vAlign w:val="center"/>
          </w:tcPr>
          <w:p w14:paraId="2C56B92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C09</w:t>
            </w:r>
          </w:p>
        </w:tc>
        <w:tc>
          <w:tcPr>
            <w:tcW w:w="6463" w:type="dxa"/>
            <w:vAlign w:val="center"/>
          </w:tcPr>
          <w:p w14:paraId="0B32736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baseline_seed46_res384.json</w:t>
            </w:r>
          </w:p>
        </w:tc>
        <w:tc>
          <w:tcPr>
            <w:tcW w:w="2551" w:type="dxa"/>
            <w:vAlign w:val="center"/>
          </w:tcPr>
          <w:p w14:paraId="59CEC66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历史参数文件</w:t>
            </w:r>
          </w:p>
        </w:tc>
      </w:tr>
      <w:tr w14:paraId="32170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shd w:val="clear" w:color="auto" w:fill="F0F5F8"/>
            <w:vAlign w:val="center"/>
          </w:tcPr>
          <w:p w14:paraId="7F6FD3E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C10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6CFD1F7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cloud_first_train.json</w:t>
            </w:r>
          </w:p>
        </w:tc>
        <w:tc>
          <w:tcPr>
            <w:tcW w:w="2551" w:type="dxa"/>
            <w:shd w:val="clear" w:color="auto" w:fill="F0F5F8"/>
            <w:vAlign w:val="center"/>
          </w:tcPr>
          <w:p w14:paraId="681BBB8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历史参数文件</w:t>
            </w:r>
          </w:p>
        </w:tc>
      </w:tr>
      <w:tr w14:paraId="0DF4F3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vAlign w:val="center"/>
          </w:tcPr>
          <w:p w14:paraId="15D5E8D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C11</w:t>
            </w:r>
          </w:p>
        </w:tc>
        <w:tc>
          <w:tcPr>
            <w:tcW w:w="6463" w:type="dxa"/>
            <w:vAlign w:val="center"/>
          </w:tcPr>
          <w:p w14:paraId="7DFB221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mix_ce_dice_tversky_256.json</w:t>
            </w:r>
          </w:p>
        </w:tc>
        <w:tc>
          <w:tcPr>
            <w:tcW w:w="2551" w:type="dxa"/>
            <w:vAlign w:val="center"/>
          </w:tcPr>
          <w:p w14:paraId="66BB57A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历史参数文件</w:t>
            </w:r>
          </w:p>
        </w:tc>
      </w:tr>
      <w:tr w14:paraId="1E643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shd w:val="clear" w:color="auto" w:fill="F0F5F8"/>
            <w:vAlign w:val="center"/>
          </w:tcPr>
          <w:p w14:paraId="031C9AB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C12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1A6FDA5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mix_w02_seed43.json</w:t>
            </w:r>
          </w:p>
        </w:tc>
        <w:tc>
          <w:tcPr>
            <w:tcW w:w="2551" w:type="dxa"/>
            <w:shd w:val="clear" w:color="auto" w:fill="F0F5F8"/>
            <w:vAlign w:val="center"/>
          </w:tcPr>
          <w:p w14:paraId="21F6A32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历史参数文件</w:t>
            </w:r>
          </w:p>
        </w:tc>
      </w:tr>
      <w:tr w14:paraId="3601A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vAlign w:val="center"/>
          </w:tcPr>
          <w:p w14:paraId="2DBB278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C13</w:t>
            </w:r>
          </w:p>
        </w:tc>
        <w:tc>
          <w:tcPr>
            <w:tcW w:w="6463" w:type="dxa"/>
            <w:vAlign w:val="center"/>
          </w:tcPr>
          <w:p w14:paraId="4C8CF8F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mix_w02_seed44.json</w:t>
            </w:r>
          </w:p>
        </w:tc>
        <w:tc>
          <w:tcPr>
            <w:tcW w:w="2551" w:type="dxa"/>
            <w:vAlign w:val="center"/>
          </w:tcPr>
          <w:p w14:paraId="54DC8EE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历史参数文件</w:t>
            </w:r>
          </w:p>
        </w:tc>
      </w:tr>
      <w:tr w14:paraId="0311A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shd w:val="clear" w:color="auto" w:fill="F0F5F8"/>
            <w:vAlign w:val="center"/>
          </w:tcPr>
          <w:p w14:paraId="5FBA5D7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C14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60B7396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mix_w02_seed45.json</w:t>
            </w:r>
          </w:p>
        </w:tc>
        <w:tc>
          <w:tcPr>
            <w:tcW w:w="2551" w:type="dxa"/>
            <w:shd w:val="clear" w:color="auto" w:fill="F0F5F8"/>
            <w:vAlign w:val="center"/>
          </w:tcPr>
          <w:p w14:paraId="5D1BB70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历史参数文件</w:t>
            </w:r>
          </w:p>
        </w:tc>
      </w:tr>
      <w:tr w14:paraId="68E85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vAlign w:val="center"/>
          </w:tcPr>
          <w:p w14:paraId="060C8CF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C15</w:t>
            </w:r>
          </w:p>
        </w:tc>
        <w:tc>
          <w:tcPr>
            <w:tcW w:w="6463" w:type="dxa"/>
            <w:vAlign w:val="center"/>
          </w:tcPr>
          <w:p w14:paraId="7C33BD9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mix_w02_seed45_complete.json</w:t>
            </w:r>
          </w:p>
        </w:tc>
        <w:tc>
          <w:tcPr>
            <w:tcW w:w="2551" w:type="dxa"/>
            <w:vAlign w:val="center"/>
          </w:tcPr>
          <w:p w14:paraId="1C39E79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历史参数文件</w:t>
            </w:r>
          </w:p>
        </w:tc>
      </w:tr>
    </w:tbl>
    <w:p w14:paraId="66134373">
      <w:pPr>
        <w:spacing w:after="40"/>
      </w:pPr>
    </w:p>
    <w:p w14:paraId="3E99E082">
      <w:pPr>
        <w:pStyle w:val="4"/>
      </w:pPr>
      <w:r>
        <w:t>C01  ablation_plan.json</w:t>
      </w:r>
    </w:p>
    <w:p w14:paraId="6A536BD1">
      <w:r>
        <w:t>消融计划项 1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463"/>
      </w:tblGrid>
      <w:tr w14:paraId="6376BA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02" w:type="dxa"/>
            <w:shd w:val="clear" w:color="auto" w:fill="16324F"/>
            <w:vAlign w:val="center"/>
          </w:tcPr>
          <w:p w14:paraId="5BBC11F8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w="6463" w:type="dxa"/>
            <w:shd w:val="clear" w:color="auto" w:fill="16324F"/>
            <w:vAlign w:val="center"/>
          </w:tcPr>
          <w:p w14:paraId="36A516E0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值</w:t>
            </w:r>
          </w:p>
        </w:tc>
      </w:tr>
      <w:tr w14:paraId="1521F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4CA6C18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name</w:t>
            </w:r>
          </w:p>
        </w:tc>
        <w:tc>
          <w:tcPr>
            <w:tcW w:w="6463" w:type="dxa"/>
            <w:vAlign w:val="center"/>
          </w:tcPr>
          <w:p w14:paraId="582F226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baseline_256</w:t>
            </w:r>
          </w:p>
        </w:tc>
      </w:tr>
      <w:tr w14:paraId="10648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0D1F946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image_size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303194C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256</w:t>
            </w:r>
          </w:p>
        </w:tc>
      </w:tr>
      <w:tr w14:paraId="2428C4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6962DD0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augmentation</w:t>
            </w:r>
          </w:p>
        </w:tc>
        <w:tc>
          <w:tcPr>
            <w:tcW w:w="6463" w:type="dxa"/>
            <w:vAlign w:val="center"/>
          </w:tcPr>
          <w:p w14:paraId="511F61A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none</w:t>
            </w:r>
          </w:p>
        </w:tc>
      </w:tr>
      <w:tr w14:paraId="04891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0E9911C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loss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7212FFF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ce_dice</w:t>
            </w:r>
          </w:p>
        </w:tc>
      </w:tr>
    </w:tbl>
    <w:p w14:paraId="43D6EC96">
      <w:pPr>
        <w:spacing w:after="40"/>
      </w:pPr>
    </w:p>
    <w:p w14:paraId="27502616">
      <w:r>
        <w:t>消融计划项 2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463"/>
      </w:tblGrid>
      <w:tr w14:paraId="0E9FC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02" w:type="dxa"/>
            <w:shd w:val="clear" w:color="auto" w:fill="16324F"/>
            <w:vAlign w:val="center"/>
          </w:tcPr>
          <w:p w14:paraId="44ED7B41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w="6463" w:type="dxa"/>
            <w:shd w:val="clear" w:color="auto" w:fill="16324F"/>
            <w:vAlign w:val="center"/>
          </w:tcPr>
          <w:p w14:paraId="65628879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值</w:t>
            </w:r>
          </w:p>
        </w:tc>
      </w:tr>
      <w:tr w14:paraId="4DA53C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049B0F0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name</w:t>
            </w:r>
          </w:p>
        </w:tc>
        <w:tc>
          <w:tcPr>
            <w:tcW w:w="6463" w:type="dxa"/>
            <w:vAlign w:val="center"/>
          </w:tcPr>
          <w:p w14:paraId="7161B4C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augment_strong_256</w:t>
            </w:r>
          </w:p>
        </w:tc>
      </w:tr>
      <w:tr w14:paraId="3B923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5125A91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image_size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3B939AC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256</w:t>
            </w:r>
          </w:p>
        </w:tc>
      </w:tr>
      <w:tr w14:paraId="1F81B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64D1BC1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augmentation</w:t>
            </w:r>
          </w:p>
        </w:tc>
        <w:tc>
          <w:tcPr>
            <w:tcW w:w="6463" w:type="dxa"/>
            <w:vAlign w:val="center"/>
          </w:tcPr>
          <w:p w14:paraId="5681D11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strong</w:t>
            </w:r>
          </w:p>
        </w:tc>
      </w:tr>
      <w:tr w14:paraId="6E6D8B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51BC763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loss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7192CCC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ce_dice</w:t>
            </w:r>
          </w:p>
        </w:tc>
      </w:tr>
    </w:tbl>
    <w:p w14:paraId="4EBD2F29">
      <w:pPr>
        <w:spacing w:after="40"/>
      </w:pPr>
    </w:p>
    <w:p w14:paraId="56BA640B">
      <w:r>
        <w:t>消融计划项 3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463"/>
      </w:tblGrid>
      <w:tr w14:paraId="22DF5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02" w:type="dxa"/>
            <w:shd w:val="clear" w:color="auto" w:fill="16324F"/>
            <w:vAlign w:val="center"/>
          </w:tcPr>
          <w:p w14:paraId="41FDDC85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w="6463" w:type="dxa"/>
            <w:shd w:val="clear" w:color="auto" w:fill="16324F"/>
            <w:vAlign w:val="center"/>
          </w:tcPr>
          <w:p w14:paraId="41118E96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值</w:t>
            </w:r>
          </w:p>
        </w:tc>
      </w:tr>
      <w:tr w14:paraId="141C6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2F2C717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name</w:t>
            </w:r>
          </w:p>
        </w:tc>
        <w:tc>
          <w:tcPr>
            <w:tcW w:w="6463" w:type="dxa"/>
            <w:vAlign w:val="center"/>
          </w:tcPr>
          <w:p w14:paraId="54B13AD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focal_256</w:t>
            </w:r>
          </w:p>
        </w:tc>
      </w:tr>
      <w:tr w14:paraId="7BAB9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7A3192F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image_size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165FA5F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256</w:t>
            </w:r>
          </w:p>
        </w:tc>
      </w:tr>
      <w:tr w14:paraId="5364B9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4BD0ADE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augmentation</w:t>
            </w:r>
          </w:p>
        </w:tc>
        <w:tc>
          <w:tcPr>
            <w:tcW w:w="6463" w:type="dxa"/>
            <w:vAlign w:val="center"/>
          </w:tcPr>
          <w:p w14:paraId="652ABAF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strong</w:t>
            </w:r>
          </w:p>
        </w:tc>
      </w:tr>
      <w:tr w14:paraId="477A58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307A47B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loss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5796FFE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focal</w:t>
            </w:r>
          </w:p>
        </w:tc>
      </w:tr>
    </w:tbl>
    <w:p w14:paraId="3B5D1F06">
      <w:pPr>
        <w:spacing w:after="40"/>
      </w:pPr>
    </w:p>
    <w:p w14:paraId="35CA0DA8">
      <w:r>
        <w:t>消融计划项 4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463"/>
      </w:tblGrid>
      <w:tr w14:paraId="1B94A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02" w:type="dxa"/>
            <w:shd w:val="clear" w:color="auto" w:fill="16324F"/>
            <w:vAlign w:val="center"/>
          </w:tcPr>
          <w:p w14:paraId="2A6FCEA2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w="6463" w:type="dxa"/>
            <w:shd w:val="clear" w:color="auto" w:fill="16324F"/>
            <w:vAlign w:val="center"/>
          </w:tcPr>
          <w:p w14:paraId="46C461CF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值</w:t>
            </w:r>
          </w:p>
        </w:tc>
      </w:tr>
      <w:tr w14:paraId="2F8F5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47A87C1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name</w:t>
            </w:r>
          </w:p>
        </w:tc>
        <w:tc>
          <w:tcPr>
            <w:tcW w:w="6463" w:type="dxa"/>
            <w:vAlign w:val="center"/>
          </w:tcPr>
          <w:p w14:paraId="4D236F4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tversky_256</w:t>
            </w:r>
          </w:p>
        </w:tc>
      </w:tr>
      <w:tr w14:paraId="0DF1A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20718EA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image_size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2342812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256</w:t>
            </w:r>
          </w:p>
        </w:tc>
      </w:tr>
      <w:tr w14:paraId="6CF59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0E17EC9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augmentation</w:t>
            </w:r>
          </w:p>
        </w:tc>
        <w:tc>
          <w:tcPr>
            <w:tcW w:w="6463" w:type="dxa"/>
            <w:vAlign w:val="center"/>
          </w:tcPr>
          <w:p w14:paraId="553A4A9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strong</w:t>
            </w:r>
          </w:p>
        </w:tc>
      </w:tr>
      <w:tr w14:paraId="2567A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4D2FEE4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loss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4F9EAEE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tversky</w:t>
            </w:r>
          </w:p>
        </w:tc>
      </w:tr>
    </w:tbl>
    <w:p w14:paraId="4FDD1769">
      <w:pPr>
        <w:spacing w:after="40"/>
      </w:pPr>
    </w:p>
    <w:p w14:paraId="7301B551">
      <w:r>
        <w:t>消融计划项 5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463"/>
      </w:tblGrid>
      <w:tr w14:paraId="3561A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02" w:type="dxa"/>
            <w:shd w:val="clear" w:color="auto" w:fill="16324F"/>
            <w:vAlign w:val="center"/>
          </w:tcPr>
          <w:p w14:paraId="2C740EC5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w="6463" w:type="dxa"/>
            <w:shd w:val="clear" w:color="auto" w:fill="16324F"/>
            <w:vAlign w:val="center"/>
          </w:tcPr>
          <w:p w14:paraId="7D7F8864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值</w:t>
            </w:r>
          </w:p>
        </w:tc>
      </w:tr>
      <w:tr w14:paraId="2F030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2B5327E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name</w:t>
            </w:r>
          </w:p>
        </w:tc>
        <w:tc>
          <w:tcPr>
            <w:tcW w:w="6463" w:type="dxa"/>
            <w:vAlign w:val="center"/>
          </w:tcPr>
          <w:p w14:paraId="6AEAAF8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focal_tversky_256</w:t>
            </w:r>
          </w:p>
        </w:tc>
      </w:tr>
      <w:tr w14:paraId="5A2E0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2AD0BFF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image_size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7396B61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256</w:t>
            </w:r>
          </w:p>
        </w:tc>
      </w:tr>
      <w:tr w14:paraId="7D89F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5289401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augmentation</w:t>
            </w:r>
          </w:p>
        </w:tc>
        <w:tc>
          <w:tcPr>
            <w:tcW w:w="6463" w:type="dxa"/>
            <w:vAlign w:val="center"/>
          </w:tcPr>
          <w:p w14:paraId="62EEA38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strong</w:t>
            </w:r>
          </w:p>
        </w:tc>
      </w:tr>
      <w:tr w14:paraId="5694A3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7782199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loss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704864B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focal_tversky</w:t>
            </w:r>
          </w:p>
        </w:tc>
      </w:tr>
    </w:tbl>
    <w:p w14:paraId="0C30DECC">
      <w:pPr>
        <w:spacing w:after="40"/>
      </w:pPr>
    </w:p>
    <w:p w14:paraId="26B9F004">
      <w:r>
        <w:t>消融计划项 6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463"/>
      </w:tblGrid>
      <w:tr w14:paraId="03FFA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02" w:type="dxa"/>
            <w:shd w:val="clear" w:color="auto" w:fill="16324F"/>
            <w:vAlign w:val="center"/>
          </w:tcPr>
          <w:p w14:paraId="31EBE27D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w="6463" w:type="dxa"/>
            <w:shd w:val="clear" w:color="auto" w:fill="16324F"/>
            <w:vAlign w:val="center"/>
          </w:tcPr>
          <w:p w14:paraId="22DBA997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值</w:t>
            </w:r>
          </w:p>
        </w:tc>
      </w:tr>
      <w:tr w14:paraId="46F06A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156288F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name</w:t>
            </w:r>
          </w:p>
        </w:tc>
        <w:tc>
          <w:tcPr>
            <w:tcW w:w="6463" w:type="dxa"/>
            <w:vAlign w:val="center"/>
          </w:tcPr>
          <w:p w14:paraId="3C5BD31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focal_tversky_384</w:t>
            </w:r>
          </w:p>
        </w:tc>
      </w:tr>
      <w:tr w14:paraId="385D3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627C813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image_size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39C1E1C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384</w:t>
            </w:r>
          </w:p>
        </w:tc>
      </w:tr>
      <w:tr w14:paraId="30D87A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7D541FF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augmentation</w:t>
            </w:r>
          </w:p>
        </w:tc>
        <w:tc>
          <w:tcPr>
            <w:tcW w:w="6463" w:type="dxa"/>
            <w:vAlign w:val="center"/>
          </w:tcPr>
          <w:p w14:paraId="6F2B50D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strong</w:t>
            </w:r>
          </w:p>
        </w:tc>
      </w:tr>
      <w:tr w14:paraId="41D70D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37DF8B6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loss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4E6C2CD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8"/>
              </w:rPr>
              <w:t>focal_tversky</w:t>
            </w:r>
          </w:p>
        </w:tc>
      </w:tr>
    </w:tbl>
    <w:p w14:paraId="147139DD">
      <w:pPr>
        <w:spacing w:after="40"/>
      </w:pPr>
    </w:p>
    <w:p w14:paraId="46722EC4">
      <w:pPr>
        <w:pStyle w:val="4"/>
      </w:pPr>
      <w:r>
        <w:t>C02  baseline.json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463"/>
      </w:tblGrid>
      <w:tr w14:paraId="4520D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02" w:type="dxa"/>
            <w:shd w:val="clear" w:color="auto" w:fill="16324F"/>
            <w:vAlign w:val="center"/>
          </w:tcPr>
          <w:p w14:paraId="15B949AB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完整配置字段</w:t>
            </w:r>
          </w:p>
        </w:tc>
        <w:tc>
          <w:tcPr>
            <w:tcW w:w="6463" w:type="dxa"/>
            <w:shd w:val="clear" w:color="auto" w:fill="16324F"/>
            <w:vAlign w:val="center"/>
          </w:tcPr>
          <w:p w14:paraId="5AE41D92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发布副本值</w:t>
            </w:r>
          </w:p>
        </w:tc>
      </w:tr>
      <w:tr w14:paraId="0FF95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68531CD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seed</w:t>
            </w:r>
          </w:p>
        </w:tc>
        <w:tc>
          <w:tcPr>
            <w:tcW w:w="6463" w:type="dxa"/>
            <w:vAlign w:val="center"/>
          </w:tcPr>
          <w:p w14:paraId="790ADB3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42</w:t>
            </w:r>
          </w:p>
        </w:tc>
      </w:tr>
      <w:tr w14:paraId="1E661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1182A7D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image_size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02C4B8C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256</w:t>
            </w:r>
          </w:p>
        </w:tc>
      </w:tr>
      <w:tr w14:paraId="1807F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076FD26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num_classes</w:t>
            </w:r>
          </w:p>
        </w:tc>
        <w:tc>
          <w:tcPr>
            <w:tcW w:w="6463" w:type="dxa"/>
            <w:vAlign w:val="center"/>
          </w:tcPr>
          <w:p w14:paraId="428297D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6</w:t>
            </w:r>
          </w:p>
        </w:tc>
      </w:tr>
      <w:tr w14:paraId="5ECBC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7CF9F22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split.train_ratio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106F079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0.7</w:t>
            </w:r>
          </w:p>
        </w:tc>
      </w:tr>
      <w:tr w14:paraId="1BE7B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7692C58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split.val_ratio</w:t>
            </w:r>
          </w:p>
        </w:tc>
        <w:tc>
          <w:tcPr>
            <w:tcW w:w="6463" w:type="dxa"/>
            <w:vAlign w:val="center"/>
          </w:tcPr>
          <w:p w14:paraId="620AD55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0.15</w:t>
            </w:r>
          </w:p>
        </w:tc>
      </w:tr>
      <w:tr w14:paraId="5D9DE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75BB085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split.directory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7C37637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splits</w:t>
            </w:r>
          </w:p>
        </w:tc>
      </w:tr>
      <w:tr w14:paraId="7A1D5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019F482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training.epochs</w:t>
            </w:r>
          </w:p>
        </w:tc>
        <w:tc>
          <w:tcPr>
            <w:tcW w:w="6463" w:type="dxa"/>
            <w:vAlign w:val="center"/>
          </w:tcPr>
          <w:p w14:paraId="04942A9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50</w:t>
            </w:r>
          </w:p>
        </w:tc>
      </w:tr>
      <w:tr w14:paraId="5E022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364802A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training.batch_size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383DEBA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8</w:t>
            </w:r>
          </w:p>
        </w:tc>
      </w:tr>
      <w:tr w14:paraId="2C8EA4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33A26BC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training.learning_rate</w:t>
            </w:r>
          </w:p>
        </w:tc>
        <w:tc>
          <w:tcPr>
            <w:tcW w:w="6463" w:type="dxa"/>
            <w:vAlign w:val="center"/>
          </w:tcPr>
          <w:p w14:paraId="7482250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0.001</w:t>
            </w:r>
          </w:p>
        </w:tc>
      </w:tr>
      <w:tr w14:paraId="0154F5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40282BD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training.workers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18DD76C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0</w:t>
            </w:r>
          </w:p>
        </w:tc>
      </w:tr>
      <w:tr w14:paraId="3C213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58A599E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training.early_stopping_patience</w:t>
            </w:r>
          </w:p>
        </w:tc>
        <w:tc>
          <w:tcPr>
            <w:tcW w:w="6463" w:type="dxa"/>
            <w:vAlign w:val="center"/>
          </w:tcPr>
          <w:p w14:paraId="31A3BAA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10</w:t>
            </w:r>
          </w:p>
        </w:tc>
      </w:tr>
      <w:tr w14:paraId="26A67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6946E3D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training.weight_decay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2E14684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0.0001</w:t>
            </w:r>
          </w:p>
        </w:tc>
      </w:tr>
      <w:tr w14:paraId="0F212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65734F7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evaluation.batch_size</w:t>
            </w:r>
          </w:p>
        </w:tc>
        <w:tc>
          <w:tcPr>
            <w:tcW w:w="6463" w:type="dxa"/>
            <w:vAlign w:val="center"/>
          </w:tcPr>
          <w:p w14:paraId="2E80708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8</w:t>
            </w:r>
          </w:p>
        </w:tc>
      </w:tr>
      <w:tr w14:paraId="2C9D49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1A5ED0F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evaluation.weights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502601E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checkpoints/best_unet.pth</w:t>
            </w:r>
          </w:p>
        </w:tc>
      </w:tr>
      <w:tr w14:paraId="52D254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43526BF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dataset_root</w:t>
            </w:r>
          </w:p>
        </w:tc>
        <w:tc>
          <w:tcPr>
            <w:tcW w:w="6463" w:type="dxa"/>
            <w:vAlign w:val="center"/>
          </w:tcPr>
          <w:p w14:paraId="103B1C2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data/ATLDSD</w:t>
            </w:r>
          </w:p>
        </w:tc>
      </w:tr>
    </w:tbl>
    <w:p w14:paraId="11F47AF0">
      <w:pPr>
        <w:spacing w:after="40"/>
      </w:pPr>
    </w:p>
    <w:p w14:paraId="14552D7C">
      <w:pPr>
        <w:pStyle w:val="4"/>
      </w:pPr>
      <w:r>
        <w:t>C03  baseline_recheck_256.json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463"/>
      </w:tblGrid>
      <w:tr w14:paraId="24086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02" w:type="dxa"/>
            <w:shd w:val="clear" w:color="auto" w:fill="16324F"/>
            <w:vAlign w:val="center"/>
          </w:tcPr>
          <w:p w14:paraId="2A54BAA1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完整配置字段</w:t>
            </w:r>
          </w:p>
        </w:tc>
        <w:tc>
          <w:tcPr>
            <w:tcW w:w="6463" w:type="dxa"/>
            <w:shd w:val="clear" w:color="auto" w:fill="16324F"/>
            <w:vAlign w:val="center"/>
          </w:tcPr>
          <w:p w14:paraId="768C32D9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发布副本值</w:t>
            </w:r>
          </w:p>
        </w:tc>
      </w:tr>
      <w:tr w14:paraId="6D706A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30CBF75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seed</w:t>
            </w:r>
          </w:p>
        </w:tc>
        <w:tc>
          <w:tcPr>
            <w:tcW w:w="6463" w:type="dxa"/>
            <w:vAlign w:val="center"/>
          </w:tcPr>
          <w:p w14:paraId="4495447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42</w:t>
            </w:r>
          </w:p>
        </w:tc>
      </w:tr>
      <w:tr w14:paraId="54FA07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4F8E7DB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image_size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773FC2C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256</w:t>
            </w:r>
          </w:p>
        </w:tc>
      </w:tr>
      <w:tr w14:paraId="09563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07613C2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num_classes</w:t>
            </w:r>
          </w:p>
        </w:tc>
        <w:tc>
          <w:tcPr>
            <w:tcW w:w="6463" w:type="dxa"/>
            <w:vAlign w:val="center"/>
          </w:tcPr>
          <w:p w14:paraId="2F11A69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6</w:t>
            </w:r>
          </w:p>
        </w:tc>
      </w:tr>
      <w:tr w14:paraId="5DC61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31F43CE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split.train_ratio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3E19900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0.7</w:t>
            </w:r>
          </w:p>
        </w:tc>
      </w:tr>
      <w:tr w14:paraId="3A570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100FC12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split.val_ratio</w:t>
            </w:r>
          </w:p>
        </w:tc>
        <w:tc>
          <w:tcPr>
            <w:tcW w:w="6463" w:type="dxa"/>
            <w:vAlign w:val="center"/>
          </w:tcPr>
          <w:p w14:paraId="61B8497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0.15</w:t>
            </w:r>
          </w:p>
        </w:tc>
      </w:tr>
      <w:tr w14:paraId="39158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1E94988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split.directory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48B0E4F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splits</w:t>
            </w:r>
          </w:p>
        </w:tc>
      </w:tr>
      <w:tr w14:paraId="6CD68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6635CD2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training.epochs</w:t>
            </w:r>
          </w:p>
        </w:tc>
        <w:tc>
          <w:tcPr>
            <w:tcW w:w="6463" w:type="dxa"/>
            <w:vAlign w:val="center"/>
          </w:tcPr>
          <w:p w14:paraId="1D7EDAA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50</w:t>
            </w:r>
          </w:p>
        </w:tc>
      </w:tr>
      <w:tr w14:paraId="38B269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1763871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training.batch_size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0B5FCC0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8</w:t>
            </w:r>
          </w:p>
        </w:tc>
      </w:tr>
      <w:tr w14:paraId="0E806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568931E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training.learning_rate</w:t>
            </w:r>
          </w:p>
        </w:tc>
        <w:tc>
          <w:tcPr>
            <w:tcW w:w="6463" w:type="dxa"/>
            <w:vAlign w:val="center"/>
          </w:tcPr>
          <w:p w14:paraId="234113A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0.001</w:t>
            </w:r>
          </w:p>
        </w:tc>
      </w:tr>
      <w:tr w14:paraId="0B92E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51FA52E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training.workers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7BF9616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4</w:t>
            </w:r>
          </w:p>
        </w:tc>
      </w:tr>
      <w:tr w14:paraId="2368F6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430E6C9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training.early_stopping_patience</w:t>
            </w:r>
          </w:p>
        </w:tc>
        <w:tc>
          <w:tcPr>
            <w:tcW w:w="6463" w:type="dxa"/>
            <w:vAlign w:val="center"/>
          </w:tcPr>
          <w:p w14:paraId="7B42629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10</w:t>
            </w:r>
          </w:p>
        </w:tc>
      </w:tr>
      <w:tr w14:paraId="52A43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3213F81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training.weight_decay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7FD5F64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0.0001</w:t>
            </w:r>
          </w:p>
        </w:tc>
      </w:tr>
      <w:tr w14:paraId="1A115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2821B3B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evaluation.batch_size</w:t>
            </w:r>
          </w:p>
        </w:tc>
        <w:tc>
          <w:tcPr>
            <w:tcW w:w="6463" w:type="dxa"/>
            <w:vAlign w:val="center"/>
          </w:tcPr>
          <w:p w14:paraId="32511EC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8</w:t>
            </w:r>
          </w:p>
        </w:tc>
      </w:tr>
      <w:tr w14:paraId="694C22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78586E0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evaluation.weights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2CCA211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checkpoints/best_unet.pth</w:t>
            </w:r>
          </w:p>
        </w:tc>
      </w:tr>
      <w:tr w14:paraId="4C67B1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7590780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experiment.augmentation</w:t>
            </w:r>
          </w:p>
        </w:tc>
        <w:tc>
          <w:tcPr>
            <w:tcW w:w="6463" w:type="dxa"/>
            <w:vAlign w:val="center"/>
          </w:tcPr>
          <w:p w14:paraId="33549A0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none</w:t>
            </w:r>
          </w:p>
        </w:tc>
      </w:tr>
      <w:tr w14:paraId="0F7D5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02E6996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experiment.loss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3B22E1E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ce_dice</w:t>
            </w:r>
          </w:p>
        </w:tc>
      </w:tr>
      <w:tr w14:paraId="7FD9E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7BBF515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experiment.loss_parameters</w:t>
            </w:r>
          </w:p>
        </w:tc>
        <w:tc>
          <w:tcPr>
            <w:tcW w:w="6463" w:type="dxa"/>
            <w:vAlign w:val="center"/>
          </w:tcPr>
          <w:p w14:paraId="58C7DF5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{}</w:t>
            </w:r>
          </w:p>
        </w:tc>
      </w:tr>
      <w:tr w14:paraId="77CC6F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2D9F14D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dataset_root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3BA8CB3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data/ATLDSD</w:t>
            </w:r>
          </w:p>
        </w:tc>
      </w:tr>
    </w:tbl>
    <w:p w14:paraId="54BB4D59">
      <w:pPr>
        <w:spacing w:after="40"/>
      </w:pPr>
    </w:p>
    <w:p w14:paraId="48AAADBE">
      <w:pPr>
        <w:pStyle w:val="4"/>
      </w:pPr>
      <w:r>
        <w:t>C04  baseline_seed43.json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463"/>
      </w:tblGrid>
      <w:tr w14:paraId="09BFF4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02" w:type="dxa"/>
            <w:shd w:val="clear" w:color="auto" w:fill="16324F"/>
            <w:vAlign w:val="center"/>
          </w:tcPr>
          <w:p w14:paraId="1074DBAA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完整配置字段</w:t>
            </w:r>
          </w:p>
        </w:tc>
        <w:tc>
          <w:tcPr>
            <w:tcW w:w="6463" w:type="dxa"/>
            <w:shd w:val="clear" w:color="auto" w:fill="16324F"/>
            <w:vAlign w:val="center"/>
          </w:tcPr>
          <w:p w14:paraId="587089ED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发布副本值</w:t>
            </w:r>
          </w:p>
        </w:tc>
      </w:tr>
      <w:tr w14:paraId="7CE55D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772E211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seed</w:t>
            </w:r>
          </w:p>
        </w:tc>
        <w:tc>
          <w:tcPr>
            <w:tcW w:w="6463" w:type="dxa"/>
            <w:vAlign w:val="center"/>
          </w:tcPr>
          <w:p w14:paraId="1B2E17A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43</w:t>
            </w:r>
          </w:p>
        </w:tc>
      </w:tr>
      <w:tr w14:paraId="60BD5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7D6DD6E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image_size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796D716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256</w:t>
            </w:r>
          </w:p>
        </w:tc>
      </w:tr>
      <w:tr w14:paraId="53329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7F67BAB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num_classes</w:t>
            </w:r>
          </w:p>
        </w:tc>
        <w:tc>
          <w:tcPr>
            <w:tcW w:w="6463" w:type="dxa"/>
            <w:vAlign w:val="center"/>
          </w:tcPr>
          <w:p w14:paraId="45B0C43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6</w:t>
            </w:r>
          </w:p>
        </w:tc>
      </w:tr>
      <w:tr w14:paraId="10CC7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269EF72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split.train_ratio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3ABD6E6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0.7</w:t>
            </w:r>
          </w:p>
        </w:tc>
      </w:tr>
      <w:tr w14:paraId="6B421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1DE0468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split.val_ratio</w:t>
            </w:r>
          </w:p>
        </w:tc>
        <w:tc>
          <w:tcPr>
            <w:tcW w:w="6463" w:type="dxa"/>
            <w:vAlign w:val="center"/>
          </w:tcPr>
          <w:p w14:paraId="542B564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0.15</w:t>
            </w:r>
          </w:p>
        </w:tc>
      </w:tr>
      <w:tr w14:paraId="221A61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031BB84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split.directory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415C993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splits</w:t>
            </w:r>
          </w:p>
        </w:tc>
      </w:tr>
      <w:tr w14:paraId="29F39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018C9EF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training.epochs</w:t>
            </w:r>
          </w:p>
        </w:tc>
        <w:tc>
          <w:tcPr>
            <w:tcW w:w="6463" w:type="dxa"/>
            <w:vAlign w:val="center"/>
          </w:tcPr>
          <w:p w14:paraId="42780A5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50</w:t>
            </w:r>
          </w:p>
        </w:tc>
      </w:tr>
      <w:tr w14:paraId="05C09D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5725C4D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training.batch_size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57568FD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8</w:t>
            </w:r>
          </w:p>
        </w:tc>
      </w:tr>
      <w:tr w14:paraId="3E338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1C0529E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training.learning_rate</w:t>
            </w:r>
          </w:p>
        </w:tc>
        <w:tc>
          <w:tcPr>
            <w:tcW w:w="6463" w:type="dxa"/>
            <w:vAlign w:val="center"/>
          </w:tcPr>
          <w:p w14:paraId="5922993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0.001</w:t>
            </w:r>
          </w:p>
        </w:tc>
      </w:tr>
      <w:tr w14:paraId="767BA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7529AFC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training.workers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6F74134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4</w:t>
            </w:r>
          </w:p>
        </w:tc>
      </w:tr>
      <w:tr w14:paraId="1E688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4D9F98C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training.early_stopping_patience</w:t>
            </w:r>
          </w:p>
        </w:tc>
        <w:tc>
          <w:tcPr>
            <w:tcW w:w="6463" w:type="dxa"/>
            <w:vAlign w:val="center"/>
          </w:tcPr>
          <w:p w14:paraId="2ED4508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10</w:t>
            </w:r>
          </w:p>
        </w:tc>
      </w:tr>
      <w:tr w14:paraId="7BE1C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4C70303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training.weight_decay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2B58424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0.0001</w:t>
            </w:r>
          </w:p>
        </w:tc>
      </w:tr>
      <w:tr w14:paraId="3C570E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0AC1DF0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evaluation.batch_size</w:t>
            </w:r>
          </w:p>
        </w:tc>
        <w:tc>
          <w:tcPr>
            <w:tcW w:w="6463" w:type="dxa"/>
            <w:vAlign w:val="center"/>
          </w:tcPr>
          <w:p w14:paraId="4F8C289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8</w:t>
            </w:r>
          </w:p>
        </w:tc>
      </w:tr>
      <w:tr w14:paraId="33474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398B2ED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evaluation.weights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340B95C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checkpoints/best_unet.pth</w:t>
            </w:r>
          </w:p>
        </w:tc>
      </w:tr>
      <w:tr w14:paraId="24C5D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5541538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experiment.augmentation</w:t>
            </w:r>
          </w:p>
        </w:tc>
        <w:tc>
          <w:tcPr>
            <w:tcW w:w="6463" w:type="dxa"/>
            <w:vAlign w:val="center"/>
          </w:tcPr>
          <w:p w14:paraId="0F2EDDE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none</w:t>
            </w:r>
          </w:p>
        </w:tc>
      </w:tr>
      <w:tr w14:paraId="52BC6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2659611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experiment.loss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7F0F8FE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ce_dice</w:t>
            </w:r>
          </w:p>
        </w:tc>
      </w:tr>
      <w:tr w14:paraId="11323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7894F49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experiment.loss_parameters</w:t>
            </w:r>
          </w:p>
        </w:tc>
        <w:tc>
          <w:tcPr>
            <w:tcW w:w="6463" w:type="dxa"/>
            <w:vAlign w:val="center"/>
          </w:tcPr>
          <w:p w14:paraId="1BDE107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{}</w:t>
            </w:r>
          </w:p>
        </w:tc>
      </w:tr>
      <w:tr w14:paraId="0CE257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1A2366E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dataset_root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03A80E6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data/ATLDSD</w:t>
            </w:r>
          </w:p>
        </w:tc>
      </w:tr>
    </w:tbl>
    <w:p w14:paraId="3B60B0E2">
      <w:pPr>
        <w:spacing w:after="40"/>
      </w:pPr>
    </w:p>
    <w:p w14:paraId="1F1F1442">
      <w:pPr>
        <w:pStyle w:val="4"/>
      </w:pPr>
      <w:r>
        <w:t>C05  baseline_seed44.json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463"/>
      </w:tblGrid>
      <w:tr w14:paraId="30E88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02" w:type="dxa"/>
            <w:shd w:val="clear" w:color="auto" w:fill="16324F"/>
            <w:vAlign w:val="center"/>
          </w:tcPr>
          <w:p w14:paraId="7E16C109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完整配置字段</w:t>
            </w:r>
          </w:p>
        </w:tc>
        <w:tc>
          <w:tcPr>
            <w:tcW w:w="6463" w:type="dxa"/>
            <w:shd w:val="clear" w:color="auto" w:fill="16324F"/>
            <w:vAlign w:val="center"/>
          </w:tcPr>
          <w:p w14:paraId="6C6B2313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发布副本值</w:t>
            </w:r>
          </w:p>
        </w:tc>
      </w:tr>
      <w:tr w14:paraId="26206E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17F02F0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seed</w:t>
            </w:r>
          </w:p>
        </w:tc>
        <w:tc>
          <w:tcPr>
            <w:tcW w:w="6463" w:type="dxa"/>
            <w:vAlign w:val="center"/>
          </w:tcPr>
          <w:p w14:paraId="6AA403F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44</w:t>
            </w:r>
          </w:p>
        </w:tc>
      </w:tr>
      <w:tr w14:paraId="17E6F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39C1C98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image_size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15D30AE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256</w:t>
            </w:r>
          </w:p>
        </w:tc>
      </w:tr>
      <w:tr w14:paraId="48ED0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6A09D08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num_classes</w:t>
            </w:r>
          </w:p>
        </w:tc>
        <w:tc>
          <w:tcPr>
            <w:tcW w:w="6463" w:type="dxa"/>
            <w:vAlign w:val="center"/>
          </w:tcPr>
          <w:p w14:paraId="79BF6E6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6</w:t>
            </w:r>
          </w:p>
        </w:tc>
      </w:tr>
      <w:tr w14:paraId="0DE91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4F1EDCB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split.train_ratio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61B7064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0.7</w:t>
            </w:r>
          </w:p>
        </w:tc>
      </w:tr>
      <w:tr w14:paraId="59AE85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2D04A0B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split.val_ratio</w:t>
            </w:r>
          </w:p>
        </w:tc>
        <w:tc>
          <w:tcPr>
            <w:tcW w:w="6463" w:type="dxa"/>
            <w:vAlign w:val="center"/>
          </w:tcPr>
          <w:p w14:paraId="3952E88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0.15</w:t>
            </w:r>
          </w:p>
        </w:tc>
      </w:tr>
      <w:tr w14:paraId="19BDB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114F806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split.directory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154841E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splits</w:t>
            </w:r>
          </w:p>
        </w:tc>
      </w:tr>
      <w:tr w14:paraId="48DFB2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7A2785F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training.epochs</w:t>
            </w:r>
          </w:p>
        </w:tc>
        <w:tc>
          <w:tcPr>
            <w:tcW w:w="6463" w:type="dxa"/>
            <w:vAlign w:val="center"/>
          </w:tcPr>
          <w:p w14:paraId="6C4FBF0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50</w:t>
            </w:r>
          </w:p>
        </w:tc>
      </w:tr>
      <w:tr w14:paraId="208184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7BF9C4C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training.batch_size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0FE8A58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8</w:t>
            </w:r>
          </w:p>
        </w:tc>
      </w:tr>
      <w:tr w14:paraId="3E6FC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136CDBD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training.learning_rate</w:t>
            </w:r>
          </w:p>
        </w:tc>
        <w:tc>
          <w:tcPr>
            <w:tcW w:w="6463" w:type="dxa"/>
            <w:vAlign w:val="center"/>
          </w:tcPr>
          <w:p w14:paraId="5EBD630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0.001</w:t>
            </w:r>
          </w:p>
        </w:tc>
      </w:tr>
      <w:tr w14:paraId="0CBBA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30C885A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training.workers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103EC5F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4</w:t>
            </w:r>
          </w:p>
        </w:tc>
      </w:tr>
      <w:tr w14:paraId="4D540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43B0285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training.early_stopping_patience</w:t>
            </w:r>
          </w:p>
        </w:tc>
        <w:tc>
          <w:tcPr>
            <w:tcW w:w="6463" w:type="dxa"/>
            <w:vAlign w:val="center"/>
          </w:tcPr>
          <w:p w14:paraId="6078316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10</w:t>
            </w:r>
          </w:p>
        </w:tc>
      </w:tr>
      <w:tr w14:paraId="1465D8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2F562B3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training.weight_decay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1236856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0.0001</w:t>
            </w:r>
          </w:p>
        </w:tc>
      </w:tr>
      <w:tr w14:paraId="50B48F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3A9D36C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evaluation.batch_size</w:t>
            </w:r>
          </w:p>
        </w:tc>
        <w:tc>
          <w:tcPr>
            <w:tcW w:w="6463" w:type="dxa"/>
            <w:vAlign w:val="center"/>
          </w:tcPr>
          <w:p w14:paraId="7C4E97F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8</w:t>
            </w:r>
          </w:p>
        </w:tc>
      </w:tr>
      <w:tr w14:paraId="60AAF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0F69BB2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evaluation.weights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2D21B7B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checkpoints/best_unet.pth</w:t>
            </w:r>
          </w:p>
        </w:tc>
      </w:tr>
      <w:tr w14:paraId="1D36BB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60BBD15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experiment.augmentation</w:t>
            </w:r>
          </w:p>
        </w:tc>
        <w:tc>
          <w:tcPr>
            <w:tcW w:w="6463" w:type="dxa"/>
            <w:vAlign w:val="center"/>
          </w:tcPr>
          <w:p w14:paraId="0D98BD9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none</w:t>
            </w:r>
          </w:p>
        </w:tc>
      </w:tr>
      <w:tr w14:paraId="11A5F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163B445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experiment.loss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6626300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ce_dice</w:t>
            </w:r>
          </w:p>
        </w:tc>
      </w:tr>
      <w:tr w14:paraId="0C809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36E635A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experiment.loss_parameters</w:t>
            </w:r>
          </w:p>
        </w:tc>
        <w:tc>
          <w:tcPr>
            <w:tcW w:w="6463" w:type="dxa"/>
            <w:vAlign w:val="center"/>
          </w:tcPr>
          <w:p w14:paraId="5F1F1D5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{}</w:t>
            </w:r>
          </w:p>
        </w:tc>
      </w:tr>
      <w:tr w14:paraId="2B66C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5B990DA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dataset_root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40A5BF9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data/ATLDSD</w:t>
            </w:r>
          </w:p>
        </w:tc>
      </w:tr>
    </w:tbl>
    <w:p w14:paraId="1F8D869F">
      <w:pPr>
        <w:spacing w:after="40"/>
      </w:pPr>
    </w:p>
    <w:p w14:paraId="4A421F03">
      <w:pPr>
        <w:pStyle w:val="4"/>
      </w:pPr>
      <w:r>
        <w:t>C06  baseline_seed45.json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463"/>
      </w:tblGrid>
      <w:tr w14:paraId="1DB63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02" w:type="dxa"/>
            <w:shd w:val="clear" w:color="auto" w:fill="16324F"/>
            <w:vAlign w:val="center"/>
          </w:tcPr>
          <w:p w14:paraId="688FA730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完整配置字段</w:t>
            </w:r>
          </w:p>
        </w:tc>
        <w:tc>
          <w:tcPr>
            <w:tcW w:w="6463" w:type="dxa"/>
            <w:shd w:val="clear" w:color="auto" w:fill="16324F"/>
            <w:vAlign w:val="center"/>
          </w:tcPr>
          <w:p w14:paraId="1E65CEBD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发布副本值</w:t>
            </w:r>
          </w:p>
        </w:tc>
      </w:tr>
      <w:tr w14:paraId="1C53F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338634D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seed</w:t>
            </w:r>
          </w:p>
        </w:tc>
        <w:tc>
          <w:tcPr>
            <w:tcW w:w="6463" w:type="dxa"/>
            <w:vAlign w:val="center"/>
          </w:tcPr>
          <w:p w14:paraId="5A195A4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45</w:t>
            </w:r>
          </w:p>
        </w:tc>
      </w:tr>
      <w:tr w14:paraId="74D7EF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7B4C182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image_size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1F8AE05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256</w:t>
            </w:r>
          </w:p>
        </w:tc>
      </w:tr>
      <w:tr w14:paraId="038A5A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773394F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num_classes</w:t>
            </w:r>
          </w:p>
        </w:tc>
        <w:tc>
          <w:tcPr>
            <w:tcW w:w="6463" w:type="dxa"/>
            <w:vAlign w:val="center"/>
          </w:tcPr>
          <w:p w14:paraId="1340435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6</w:t>
            </w:r>
          </w:p>
        </w:tc>
      </w:tr>
      <w:tr w14:paraId="32B6BD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7B63323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split.train_ratio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262538E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0.7</w:t>
            </w:r>
          </w:p>
        </w:tc>
      </w:tr>
      <w:tr w14:paraId="19A1CE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16E4EB6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split.val_ratio</w:t>
            </w:r>
          </w:p>
        </w:tc>
        <w:tc>
          <w:tcPr>
            <w:tcW w:w="6463" w:type="dxa"/>
            <w:vAlign w:val="center"/>
          </w:tcPr>
          <w:p w14:paraId="4992575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0.15</w:t>
            </w:r>
          </w:p>
        </w:tc>
      </w:tr>
      <w:tr w14:paraId="7BB48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1CEF9C3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split.directory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2B50A2F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splits</w:t>
            </w:r>
          </w:p>
        </w:tc>
      </w:tr>
      <w:tr w14:paraId="15D01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73FC263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training.epochs</w:t>
            </w:r>
          </w:p>
        </w:tc>
        <w:tc>
          <w:tcPr>
            <w:tcW w:w="6463" w:type="dxa"/>
            <w:vAlign w:val="center"/>
          </w:tcPr>
          <w:p w14:paraId="784DF1E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50</w:t>
            </w:r>
          </w:p>
        </w:tc>
      </w:tr>
      <w:tr w14:paraId="17EDB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5403EE1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training.batch_size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355BE2E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8</w:t>
            </w:r>
          </w:p>
        </w:tc>
      </w:tr>
      <w:tr w14:paraId="7B24D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37C90C4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training.learning_rate</w:t>
            </w:r>
          </w:p>
        </w:tc>
        <w:tc>
          <w:tcPr>
            <w:tcW w:w="6463" w:type="dxa"/>
            <w:vAlign w:val="center"/>
          </w:tcPr>
          <w:p w14:paraId="4AA87F8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0.001</w:t>
            </w:r>
          </w:p>
        </w:tc>
      </w:tr>
      <w:tr w14:paraId="3E4F85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7AAC2D6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training.workers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70BEF52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4</w:t>
            </w:r>
          </w:p>
        </w:tc>
      </w:tr>
      <w:tr w14:paraId="30D2F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2544185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training.early_stopping_patience</w:t>
            </w:r>
          </w:p>
        </w:tc>
        <w:tc>
          <w:tcPr>
            <w:tcW w:w="6463" w:type="dxa"/>
            <w:vAlign w:val="center"/>
          </w:tcPr>
          <w:p w14:paraId="1B9D8A5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10</w:t>
            </w:r>
          </w:p>
        </w:tc>
      </w:tr>
      <w:tr w14:paraId="097FC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4F15168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training.weight_decay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3F5E236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0.0001</w:t>
            </w:r>
          </w:p>
        </w:tc>
      </w:tr>
      <w:tr w14:paraId="1C4C6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3A07B94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evaluation.batch_size</w:t>
            </w:r>
          </w:p>
        </w:tc>
        <w:tc>
          <w:tcPr>
            <w:tcW w:w="6463" w:type="dxa"/>
            <w:vAlign w:val="center"/>
          </w:tcPr>
          <w:p w14:paraId="388EDAD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8</w:t>
            </w:r>
          </w:p>
        </w:tc>
      </w:tr>
      <w:tr w14:paraId="78A7A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2BA162C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evaluation.weights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4770BDC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checkpoints/best_unet.pth</w:t>
            </w:r>
          </w:p>
        </w:tc>
      </w:tr>
      <w:tr w14:paraId="55A0E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2F85F73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experiment.augmentation</w:t>
            </w:r>
          </w:p>
        </w:tc>
        <w:tc>
          <w:tcPr>
            <w:tcW w:w="6463" w:type="dxa"/>
            <w:vAlign w:val="center"/>
          </w:tcPr>
          <w:p w14:paraId="6A4DF86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none</w:t>
            </w:r>
          </w:p>
        </w:tc>
      </w:tr>
      <w:tr w14:paraId="1BDA4D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77D2DEF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experiment.loss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0CBCC6A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ce_dice</w:t>
            </w:r>
          </w:p>
        </w:tc>
      </w:tr>
      <w:tr w14:paraId="0D5008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3DE9D2C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experiment.loss_parameters</w:t>
            </w:r>
          </w:p>
        </w:tc>
        <w:tc>
          <w:tcPr>
            <w:tcW w:w="6463" w:type="dxa"/>
            <w:vAlign w:val="center"/>
          </w:tcPr>
          <w:p w14:paraId="4CD347E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{}</w:t>
            </w:r>
          </w:p>
        </w:tc>
      </w:tr>
      <w:tr w14:paraId="5C391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1B6F384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dataset_root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322F6D9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data/ATLDSD</w:t>
            </w:r>
          </w:p>
        </w:tc>
      </w:tr>
    </w:tbl>
    <w:p w14:paraId="6A6B67C8">
      <w:pPr>
        <w:spacing w:after="40"/>
      </w:pPr>
    </w:p>
    <w:p w14:paraId="7E292240">
      <w:pPr>
        <w:pStyle w:val="4"/>
      </w:pPr>
      <w:r>
        <w:t>C07  baseline_seed45_complete.json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463"/>
      </w:tblGrid>
      <w:tr w14:paraId="6699B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02" w:type="dxa"/>
            <w:shd w:val="clear" w:color="auto" w:fill="16324F"/>
            <w:vAlign w:val="center"/>
          </w:tcPr>
          <w:p w14:paraId="448FD734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完整配置字段</w:t>
            </w:r>
          </w:p>
        </w:tc>
        <w:tc>
          <w:tcPr>
            <w:tcW w:w="6463" w:type="dxa"/>
            <w:shd w:val="clear" w:color="auto" w:fill="16324F"/>
            <w:vAlign w:val="center"/>
          </w:tcPr>
          <w:p w14:paraId="48EA65FF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发布副本值</w:t>
            </w:r>
          </w:p>
        </w:tc>
      </w:tr>
      <w:tr w14:paraId="5697F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5CE5780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seed</w:t>
            </w:r>
          </w:p>
        </w:tc>
        <w:tc>
          <w:tcPr>
            <w:tcW w:w="6463" w:type="dxa"/>
            <w:vAlign w:val="center"/>
          </w:tcPr>
          <w:p w14:paraId="32368B8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45</w:t>
            </w:r>
          </w:p>
        </w:tc>
      </w:tr>
      <w:tr w14:paraId="1E5CBF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12A7B82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image_size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2C32A5E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256</w:t>
            </w:r>
          </w:p>
        </w:tc>
      </w:tr>
      <w:tr w14:paraId="79AA4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376D3FC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num_classes</w:t>
            </w:r>
          </w:p>
        </w:tc>
        <w:tc>
          <w:tcPr>
            <w:tcW w:w="6463" w:type="dxa"/>
            <w:vAlign w:val="center"/>
          </w:tcPr>
          <w:p w14:paraId="2F2C2CD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6</w:t>
            </w:r>
          </w:p>
        </w:tc>
      </w:tr>
      <w:tr w14:paraId="5EDEB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5AB54D9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split.train_ratio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49C615E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0.7</w:t>
            </w:r>
          </w:p>
        </w:tc>
      </w:tr>
      <w:tr w14:paraId="46B12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7AC29A6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split.val_ratio</w:t>
            </w:r>
          </w:p>
        </w:tc>
        <w:tc>
          <w:tcPr>
            <w:tcW w:w="6463" w:type="dxa"/>
            <w:vAlign w:val="center"/>
          </w:tcPr>
          <w:p w14:paraId="7F4CD90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0.15</w:t>
            </w:r>
          </w:p>
        </w:tc>
      </w:tr>
      <w:tr w14:paraId="1EF932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2FA6129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split.directory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0509D68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splits</w:t>
            </w:r>
          </w:p>
        </w:tc>
      </w:tr>
      <w:tr w14:paraId="3B4FB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4F290BD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training.epochs</w:t>
            </w:r>
          </w:p>
        </w:tc>
        <w:tc>
          <w:tcPr>
            <w:tcW w:w="6463" w:type="dxa"/>
            <w:vAlign w:val="center"/>
          </w:tcPr>
          <w:p w14:paraId="0C16258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50</w:t>
            </w:r>
          </w:p>
        </w:tc>
      </w:tr>
      <w:tr w14:paraId="6AC401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44EA671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training.batch_size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36F7807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8</w:t>
            </w:r>
          </w:p>
        </w:tc>
      </w:tr>
      <w:tr w14:paraId="568829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64CF7BE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training.learning_rate</w:t>
            </w:r>
          </w:p>
        </w:tc>
        <w:tc>
          <w:tcPr>
            <w:tcW w:w="6463" w:type="dxa"/>
            <w:vAlign w:val="center"/>
          </w:tcPr>
          <w:p w14:paraId="6AC9E96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0.001</w:t>
            </w:r>
          </w:p>
        </w:tc>
      </w:tr>
      <w:tr w14:paraId="4E1495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2A3303A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training.workers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5A76C2A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4</w:t>
            </w:r>
          </w:p>
        </w:tc>
      </w:tr>
      <w:tr w14:paraId="4E94B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7147589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training.early_stopping_patience</w:t>
            </w:r>
          </w:p>
        </w:tc>
        <w:tc>
          <w:tcPr>
            <w:tcW w:w="6463" w:type="dxa"/>
            <w:vAlign w:val="center"/>
          </w:tcPr>
          <w:p w14:paraId="70D79E9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10</w:t>
            </w:r>
          </w:p>
        </w:tc>
      </w:tr>
      <w:tr w14:paraId="129A2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2DD1A60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training.weight_decay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1145E45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0.0001</w:t>
            </w:r>
          </w:p>
        </w:tc>
      </w:tr>
      <w:tr w14:paraId="45CFEB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717B338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evaluation.batch_size</w:t>
            </w:r>
          </w:p>
        </w:tc>
        <w:tc>
          <w:tcPr>
            <w:tcW w:w="6463" w:type="dxa"/>
            <w:vAlign w:val="center"/>
          </w:tcPr>
          <w:p w14:paraId="136FF81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8</w:t>
            </w:r>
          </w:p>
        </w:tc>
      </w:tr>
      <w:tr w14:paraId="364EB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6FDC7C6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evaluation.weights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0D70685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checkpoints/best_unet.pth</w:t>
            </w:r>
          </w:p>
        </w:tc>
      </w:tr>
      <w:tr w14:paraId="2BF137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04FDCA4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experiment.augmentation</w:t>
            </w:r>
          </w:p>
        </w:tc>
        <w:tc>
          <w:tcPr>
            <w:tcW w:w="6463" w:type="dxa"/>
            <w:vAlign w:val="center"/>
          </w:tcPr>
          <w:p w14:paraId="50CD943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none</w:t>
            </w:r>
          </w:p>
        </w:tc>
      </w:tr>
      <w:tr w14:paraId="30E66C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2E7D95D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experiment.loss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1A11A66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ce_dice</w:t>
            </w:r>
          </w:p>
        </w:tc>
      </w:tr>
      <w:tr w14:paraId="4595A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6353465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experiment.loss_parameters</w:t>
            </w:r>
          </w:p>
        </w:tc>
        <w:tc>
          <w:tcPr>
            <w:tcW w:w="6463" w:type="dxa"/>
            <w:vAlign w:val="center"/>
          </w:tcPr>
          <w:p w14:paraId="393DBE6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{}</w:t>
            </w:r>
          </w:p>
        </w:tc>
      </w:tr>
      <w:tr w14:paraId="0DBD33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183FB8D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dataset_root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679BDC4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data/ATLDSD</w:t>
            </w:r>
          </w:p>
        </w:tc>
      </w:tr>
    </w:tbl>
    <w:p w14:paraId="6F7F2581">
      <w:pPr>
        <w:spacing w:after="40"/>
      </w:pPr>
    </w:p>
    <w:p w14:paraId="44967F11">
      <w:pPr>
        <w:pStyle w:val="4"/>
      </w:pPr>
      <w:r>
        <w:t>C08  baseline_seed46_res256.json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463"/>
      </w:tblGrid>
      <w:tr w14:paraId="23D0B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02" w:type="dxa"/>
            <w:shd w:val="clear" w:color="auto" w:fill="16324F"/>
            <w:vAlign w:val="center"/>
          </w:tcPr>
          <w:p w14:paraId="4025F4FA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完整配置字段</w:t>
            </w:r>
          </w:p>
        </w:tc>
        <w:tc>
          <w:tcPr>
            <w:tcW w:w="6463" w:type="dxa"/>
            <w:shd w:val="clear" w:color="auto" w:fill="16324F"/>
            <w:vAlign w:val="center"/>
          </w:tcPr>
          <w:p w14:paraId="4DA8C92D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发布副本值</w:t>
            </w:r>
          </w:p>
        </w:tc>
      </w:tr>
      <w:tr w14:paraId="1D967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0D96F12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seed</w:t>
            </w:r>
          </w:p>
        </w:tc>
        <w:tc>
          <w:tcPr>
            <w:tcW w:w="6463" w:type="dxa"/>
            <w:vAlign w:val="center"/>
          </w:tcPr>
          <w:p w14:paraId="06331D4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46</w:t>
            </w:r>
          </w:p>
        </w:tc>
      </w:tr>
      <w:tr w14:paraId="49851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033043A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image_size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37ECC2C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256</w:t>
            </w:r>
          </w:p>
        </w:tc>
      </w:tr>
      <w:tr w14:paraId="6BD09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2EAB601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num_classes</w:t>
            </w:r>
          </w:p>
        </w:tc>
        <w:tc>
          <w:tcPr>
            <w:tcW w:w="6463" w:type="dxa"/>
            <w:vAlign w:val="center"/>
          </w:tcPr>
          <w:p w14:paraId="1799173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6</w:t>
            </w:r>
          </w:p>
        </w:tc>
      </w:tr>
      <w:tr w14:paraId="09272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56B1A03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split.train_ratio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140F894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0.7</w:t>
            </w:r>
          </w:p>
        </w:tc>
      </w:tr>
      <w:tr w14:paraId="30212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0E2EBD8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split.val_ratio</w:t>
            </w:r>
          </w:p>
        </w:tc>
        <w:tc>
          <w:tcPr>
            <w:tcW w:w="6463" w:type="dxa"/>
            <w:vAlign w:val="center"/>
          </w:tcPr>
          <w:p w14:paraId="5618996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0.15</w:t>
            </w:r>
          </w:p>
        </w:tc>
      </w:tr>
      <w:tr w14:paraId="29968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2FB63C4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split.directory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5A430D0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splits</w:t>
            </w:r>
          </w:p>
        </w:tc>
      </w:tr>
      <w:tr w14:paraId="62535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53A697F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training.epochs</w:t>
            </w:r>
          </w:p>
        </w:tc>
        <w:tc>
          <w:tcPr>
            <w:tcW w:w="6463" w:type="dxa"/>
            <w:vAlign w:val="center"/>
          </w:tcPr>
          <w:p w14:paraId="54A45A9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50</w:t>
            </w:r>
          </w:p>
        </w:tc>
      </w:tr>
      <w:tr w14:paraId="115944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70ACF01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training.batch_size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742A7C8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8</w:t>
            </w:r>
          </w:p>
        </w:tc>
      </w:tr>
      <w:tr w14:paraId="0F66D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0C0EB1C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training.learning_rate</w:t>
            </w:r>
          </w:p>
        </w:tc>
        <w:tc>
          <w:tcPr>
            <w:tcW w:w="6463" w:type="dxa"/>
            <w:vAlign w:val="center"/>
          </w:tcPr>
          <w:p w14:paraId="2D20C29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0.001</w:t>
            </w:r>
          </w:p>
        </w:tc>
      </w:tr>
      <w:tr w14:paraId="031A0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038C066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training.workers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392FF3F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4</w:t>
            </w:r>
          </w:p>
        </w:tc>
      </w:tr>
      <w:tr w14:paraId="1A482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6389C32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training.early_stopping_patience</w:t>
            </w:r>
          </w:p>
        </w:tc>
        <w:tc>
          <w:tcPr>
            <w:tcW w:w="6463" w:type="dxa"/>
            <w:vAlign w:val="center"/>
          </w:tcPr>
          <w:p w14:paraId="27F3D88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10</w:t>
            </w:r>
          </w:p>
        </w:tc>
      </w:tr>
      <w:tr w14:paraId="46818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0431B13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training.weight_decay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21FF3B0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0.0001</w:t>
            </w:r>
          </w:p>
        </w:tc>
      </w:tr>
      <w:tr w14:paraId="41E05A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7AE4DF3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evaluation.batch_size</w:t>
            </w:r>
          </w:p>
        </w:tc>
        <w:tc>
          <w:tcPr>
            <w:tcW w:w="6463" w:type="dxa"/>
            <w:vAlign w:val="center"/>
          </w:tcPr>
          <w:p w14:paraId="5D8E664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8</w:t>
            </w:r>
          </w:p>
        </w:tc>
      </w:tr>
      <w:tr w14:paraId="15319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11279BB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evaluation.weights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64207C6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checkpoints/best_unet.pth</w:t>
            </w:r>
          </w:p>
        </w:tc>
      </w:tr>
      <w:tr w14:paraId="0F5D3D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6C13A2E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experiment.augmentation</w:t>
            </w:r>
          </w:p>
        </w:tc>
        <w:tc>
          <w:tcPr>
            <w:tcW w:w="6463" w:type="dxa"/>
            <w:vAlign w:val="center"/>
          </w:tcPr>
          <w:p w14:paraId="6DB85CA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none</w:t>
            </w:r>
          </w:p>
        </w:tc>
      </w:tr>
      <w:tr w14:paraId="75DE4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3750B73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experiment.loss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20AF11A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ce_dice</w:t>
            </w:r>
          </w:p>
        </w:tc>
      </w:tr>
      <w:tr w14:paraId="267EA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146A171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experiment.loss_parameters</w:t>
            </w:r>
          </w:p>
        </w:tc>
        <w:tc>
          <w:tcPr>
            <w:tcW w:w="6463" w:type="dxa"/>
            <w:vAlign w:val="center"/>
          </w:tcPr>
          <w:p w14:paraId="5261B19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{}</w:t>
            </w:r>
          </w:p>
        </w:tc>
      </w:tr>
      <w:tr w14:paraId="6A4468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44FB2F2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dataset_root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51001A9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data/ATLDSD</w:t>
            </w:r>
          </w:p>
        </w:tc>
      </w:tr>
    </w:tbl>
    <w:p w14:paraId="6C81C632">
      <w:pPr>
        <w:spacing w:after="40"/>
      </w:pPr>
    </w:p>
    <w:p w14:paraId="44315201">
      <w:pPr>
        <w:pStyle w:val="4"/>
      </w:pPr>
      <w:r>
        <w:t>C09  baseline_seed46_res384.json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463"/>
      </w:tblGrid>
      <w:tr w14:paraId="71B35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02" w:type="dxa"/>
            <w:shd w:val="clear" w:color="auto" w:fill="16324F"/>
            <w:vAlign w:val="center"/>
          </w:tcPr>
          <w:p w14:paraId="1F57ADE9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完整配置字段</w:t>
            </w:r>
          </w:p>
        </w:tc>
        <w:tc>
          <w:tcPr>
            <w:tcW w:w="6463" w:type="dxa"/>
            <w:shd w:val="clear" w:color="auto" w:fill="16324F"/>
            <w:vAlign w:val="center"/>
          </w:tcPr>
          <w:p w14:paraId="0D4C96A2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发布副本值</w:t>
            </w:r>
          </w:p>
        </w:tc>
      </w:tr>
      <w:tr w14:paraId="6B8B5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74856BA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seed</w:t>
            </w:r>
          </w:p>
        </w:tc>
        <w:tc>
          <w:tcPr>
            <w:tcW w:w="6463" w:type="dxa"/>
            <w:vAlign w:val="center"/>
          </w:tcPr>
          <w:p w14:paraId="5C0D4DC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46</w:t>
            </w:r>
          </w:p>
        </w:tc>
      </w:tr>
      <w:tr w14:paraId="214D57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7BA51BA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image_size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753E01A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384</w:t>
            </w:r>
          </w:p>
        </w:tc>
      </w:tr>
      <w:tr w14:paraId="3DB09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15A3C21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num_classes</w:t>
            </w:r>
          </w:p>
        </w:tc>
        <w:tc>
          <w:tcPr>
            <w:tcW w:w="6463" w:type="dxa"/>
            <w:vAlign w:val="center"/>
          </w:tcPr>
          <w:p w14:paraId="5967C4F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6</w:t>
            </w:r>
          </w:p>
        </w:tc>
      </w:tr>
      <w:tr w14:paraId="7C4D55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367D98B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split.train_ratio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61B5838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0.7</w:t>
            </w:r>
          </w:p>
        </w:tc>
      </w:tr>
      <w:tr w14:paraId="6B452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57C0C82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split.val_ratio</w:t>
            </w:r>
          </w:p>
        </w:tc>
        <w:tc>
          <w:tcPr>
            <w:tcW w:w="6463" w:type="dxa"/>
            <w:vAlign w:val="center"/>
          </w:tcPr>
          <w:p w14:paraId="368CF00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0.15</w:t>
            </w:r>
          </w:p>
        </w:tc>
      </w:tr>
      <w:tr w14:paraId="19FC3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673B5A6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split.directory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44128B9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splits</w:t>
            </w:r>
          </w:p>
        </w:tc>
      </w:tr>
      <w:tr w14:paraId="3837A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0E69767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training.epochs</w:t>
            </w:r>
          </w:p>
        </w:tc>
        <w:tc>
          <w:tcPr>
            <w:tcW w:w="6463" w:type="dxa"/>
            <w:vAlign w:val="center"/>
          </w:tcPr>
          <w:p w14:paraId="79A5102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50</w:t>
            </w:r>
          </w:p>
        </w:tc>
      </w:tr>
      <w:tr w14:paraId="003AD8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6160C57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training.batch_size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567B74F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8</w:t>
            </w:r>
          </w:p>
        </w:tc>
      </w:tr>
      <w:tr w14:paraId="752B0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2F88056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training.learning_rate</w:t>
            </w:r>
          </w:p>
        </w:tc>
        <w:tc>
          <w:tcPr>
            <w:tcW w:w="6463" w:type="dxa"/>
            <w:vAlign w:val="center"/>
          </w:tcPr>
          <w:p w14:paraId="07347BD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0.001</w:t>
            </w:r>
          </w:p>
        </w:tc>
      </w:tr>
      <w:tr w14:paraId="410C1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5C33357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training.workers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2A221A1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4</w:t>
            </w:r>
          </w:p>
        </w:tc>
      </w:tr>
      <w:tr w14:paraId="6E1F83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2BC242F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training.early_stopping_patience</w:t>
            </w:r>
          </w:p>
        </w:tc>
        <w:tc>
          <w:tcPr>
            <w:tcW w:w="6463" w:type="dxa"/>
            <w:vAlign w:val="center"/>
          </w:tcPr>
          <w:p w14:paraId="32D9531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10</w:t>
            </w:r>
          </w:p>
        </w:tc>
      </w:tr>
      <w:tr w14:paraId="18E7EC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0696D9C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training.weight_decay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7514FC0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0.0001</w:t>
            </w:r>
          </w:p>
        </w:tc>
      </w:tr>
      <w:tr w14:paraId="72ADB3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4D47466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evaluation.batch_size</w:t>
            </w:r>
          </w:p>
        </w:tc>
        <w:tc>
          <w:tcPr>
            <w:tcW w:w="6463" w:type="dxa"/>
            <w:vAlign w:val="center"/>
          </w:tcPr>
          <w:p w14:paraId="25A054B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8</w:t>
            </w:r>
          </w:p>
        </w:tc>
      </w:tr>
      <w:tr w14:paraId="44D60B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65900D8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evaluation.weights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22B94EE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checkpoints/best_unet.pth</w:t>
            </w:r>
          </w:p>
        </w:tc>
      </w:tr>
      <w:tr w14:paraId="140CCB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6985871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experiment.augmentation</w:t>
            </w:r>
          </w:p>
        </w:tc>
        <w:tc>
          <w:tcPr>
            <w:tcW w:w="6463" w:type="dxa"/>
            <w:vAlign w:val="center"/>
          </w:tcPr>
          <w:p w14:paraId="61B9D09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none</w:t>
            </w:r>
          </w:p>
        </w:tc>
      </w:tr>
      <w:tr w14:paraId="5D0E2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500F57D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experiment.loss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2D7A731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ce_dice</w:t>
            </w:r>
          </w:p>
        </w:tc>
      </w:tr>
      <w:tr w14:paraId="3E028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0FB9DFD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experiment.loss_parameters</w:t>
            </w:r>
          </w:p>
        </w:tc>
        <w:tc>
          <w:tcPr>
            <w:tcW w:w="6463" w:type="dxa"/>
            <w:vAlign w:val="center"/>
          </w:tcPr>
          <w:p w14:paraId="403F7FB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{}</w:t>
            </w:r>
          </w:p>
        </w:tc>
      </w:tr>
      <w:tr w14:paraId="4C041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37BA5E6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dataset_root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53E1016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data/ATLDSD</w:t>
            </w:r>
          </w:p>
        </w:tc>
      </w:tr>
    </w:tbl>
    <w:p w14:paraId="71D88C87">
      <w:pPr>
        <w:spacing w:after="40"/>
      </w:pPr>
    </w:p>
    <w:p w14:paraId="54F53925">
      <w:pPr>
        <w:pStyle w:val="4"/>
      </w:pPr>
      <w:r>
        <w:t>C10  cloud_first_train.json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463"/>
      </w:tblGrid>
      <w:tr w14:paraId="34BD41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02" w:type="dxa"/>
            <w:shd w:val="clear" w:color="auto" w:fill="16324F"/>
            <w:vAlign w:val="center"/>
          </w:tcPr>
          <w:p w14:paraId="52D86F6C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完整配置字段</w:t>
            </w:r>
          </w:p>
        </w:tc>
        <w:tc>
          <w:tcPr>
            <w:tcW w:w="6463" w:type="dxa"/>
            <w:shd w:val="clear" w:color="auto" w:fill="16324F"/>
            <w:vAlign w:val="center"/>
          </w:tcPr>
          <w:p w14:paraId="71D70C02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发布副本值</w:t>
            </w:r>
          </w:p>
        </w:tc>
      </w:tr>
      <w:tr w14:paraId="43A2E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4395B2E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seed</w:t>
            </w:r>
          </w:p>
        </w:tc>
        <w:tc>
          <w:tcPr>
            <w:tcW w:w="6463" w:type="dxa"/>
            <w:vAlign w:val="center"/>
          </w:tcPr>
          <w:p w14:paraId="21D866B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42</w:t>
            </w:r>
          </w:p>
        </w:tc>
      </w:tr>
      <w:tr w14:paraId="6F590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5BFCB30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image_size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2AC4D2E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256</w:t>
            </w:r>
          </w:p>
        </w:tc>
      </w:tr>
      <w:tr w14:paraId="7FCDC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47BF9B8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num_classes</w:t>
            </w:r>
          </w:p>
        </w:tc>
        <w:tc>
          <w:tcPr>
            <w:tcW w:w="6463" w:type="dxa"/>
            <w:vAlign w:val="center"/>
          </w:tcPr>
          <w:p w14:paraId="0B056EC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6</w:t>
            </w:r>
          </w:p>
        </w:tc>
      </w:tr>
      <w:tr w14:paraId="1A7C7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0A7329C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split.train_ratio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76DE01E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0.7</w:t>
            </w:r>
          </w:p>
        </w:tc>
      </w:tr>
      <w:tr w14:paraId="3F54FD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24C6D49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split.val_ratio</w:t>
            </w:r>
          </w:p>
        </w:tc>
        <w:tc>
          <w:tcPr>
            <w:tcW w:w="6463" w:type="dxa"/>
            <w:vAlign w:val="center"/>
          </w:tcPr>
          <w:p w14:paraId="0BB692F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0.15</w:t>
            </w:r>
          </w:p>
        </w:tc>
      </w:tr>
      <w:tr w14:paraId="758AA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33496AB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split.directory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3F40D34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splits</w:t>
            </w:r>
          </w:p>
        </w:tc>
      </w:tr>
      <w:tr w14:paraId="341642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4F56F89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training.epochs</w:t>
            </w:r>
          </w:p>
        </w:tc>
        <w:tc>
          <w:tcPr>
            <w:tcW w:w="6463" w:type="dxa"/>
            <w:vAlign w:val="center"/>
          </w:tcPr>
          <w:p w14:paraId="1C36543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50</w:t>
            </w:r>
          </w:p>
        </w:tc>
      </w:tr>
      <w:tr w14:paraId="01E2A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7B395B0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training.batch_size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57BAC99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8</w:t>
            </w:r>
          </w:p>
        </w:tc>
      </w:tr>
      <w:tr w14:paraId="797CA6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0571D45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training.learning_rate</w:t>
            </w:r>
          </w:p>
        </w:tc>
        <w:tc>
          <w:tcPr>
            <w:tcW w:w="6463" w:type="dxa"/>
            <w:vAlign w:val="center"/>
          </w:tcPr>
          <w:p w14:paraId="2274A40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0.001</w:t>
            </w:r>
          </w:p>
        </w:tc>
      </w:tr>
      <w:tr w14:paraId="3131B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0FFDDD6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training.workers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4758811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4</w:t>
            </w:r>
          </w:p>
        </w:tc>
      </w:tr>
      <w:tr w14:paraId="345F6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15A276C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training.early_stopping_patience</w:t>
            </w:r>
          </w:p>
        </w:tc>
        <w:tc>
          <w:tcPr>
            <w:tcW w:w="6463" w:type="dxa"/>
            <w:vAlign w:val="center"/>
          </w:tcPr>
          <w:p w14:paraId="4E0DDB3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10</w:t>
            </w:r>
          </w:p>
        </w:tc>
      </w:tr>
      <w:tr w14:paraId="495B8A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691F42B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training.weight_decay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675FDB5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0.0001</w:t>
            </w:r>
          </w:p>
        </w:tc>
      </w:tr>
      <w:tr w14:paraId="28362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14C5956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evaluation.batch_size</w:t>
            </w:r>
          </w:p>
        </w:tc>
        <w:tc>
          <w:tcPr>
            <w:tcW w:w="6463" w:type="dxa"/>
            <w:vAlign w:val="center"/>
          </w:tcPr>
          <w:p w14:paraId="24C78F4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8</w:t>
            </w:r>
          </w:p>
        </w:tc>
      </w:tr>
      <w:tr w14:paraId="50A9B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6E8CB15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evaluation.weights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59DF771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checkpoints/best_unet.pth</w:t>
            </w:r>
          </w:p>
        </w:tc>
      </w:tr>
      <w:tr w14:paraId="1EBE3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41E7699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dataset_root</w:t>
            </w:r>
          </w:p>
        </w:tc>
        <w:tc>
          <w:tcPr>
            <w:tcW w:w="6463" w:type="dxa"/>
            <w:vAlign w:val="center"/>
          </w:tcPr>
          <w:p w14:paraId="18CD34D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data/ATLDSD</w:t>
            </w:r>
          </w:p>
        </w:tc>
      </w:tr>
    </w:tbl>
    <w:p w14:paraId="7D1B7E46">
      <w:pPr>
        <w:spacing w:after="40"/>
      </w:pPr>
    </w:p>
    <w:p w14:paraId="20E5D57C">
      <w:pPr>
        <w:pStyle w:val="4"/>
      </w:pPr>
      <w:r>
        <w:t>C11  mix_ce_dice_tversky_256.json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463"/>
      </w:tblGrid>
      <w:tr w14:paraId="002DF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02" w:type="dxa"/>
            <w:shd w:val="clear" w:color="auto" w:fill="16324F"/>
            <w:vAlign w:val="center"/>
          </w:tcPr>
          <w:p w14:paraId="69F13B9F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完整配置字段</w:t>
            </w:r>
          </w:p>
        </w:tc>
        <w:tc>
          <w:tcPr>
            <w:tcW w:w="6463" w:type="dxa"/>
            <w:shd w:val="clear" w:color="auto" w:fill="16324F"/>
            <w:vAlign w:val="center"/>
          </w:tcPr>
          <w:p w14:paraId="3CAA1353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发布副本值</w:t>
            </w:r>
          </w:p>
        </w:tc>
      </w:tr>
      <w:tr w14:paraId="6DF7CB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24F33C4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seed</w:t>
            </w:r>
          </w:p>
        </w:tc>
        <w:tc>
          <w:tcPr>
            <w:tcW w:w="6463" w:type="dxa"/>
            <w:vAlign w:val="center"/>
          </w:tcPr>
          <w:p w14:paraId="3E4A01A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42</w:t>
            </w:r>
          </w:p>
        </w:tc>
      </w:tr>
      <w:tr w14:paraId="5EFF67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6DB4924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image_size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10F3EEB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256</w:t>
            </w:r>
          </w:p>
        </w:tc>
      </w:tr>
      <w:tr w14:paraId="31734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7801204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num_classes</w:t>
            </w:r>
          </w:p>
        </w:tc>
        <w:tc>
          <w:tcPr>
            <w:tcW w:w="6463" w:type="dxa"/>
            <w:vAlign w:val="center"/>
          </w:tcPr>
          <w:p w14:paraId="7A0C705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6</w:t>
            </w:r>
          </w:p>
        </w:tc>
      </w:tr>
      <w:tr w14:paraId="3A4AE6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2711A65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split.train_ratio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6FAB16B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0.7</w:t>
            </w:r>
          </w:p>
        </w:tc>
      </w:tr>
      <w:tr w14:paraId="23DD6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2ABD01C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split.val_ratio</w:t>
            </w:r>
          </w:p>
        </w:tc>
        <w:tc>
          <w:tcPr>
            <w:tcW w:w="6463" w:type="dxa"/>
            <w:vAlign w:val="center"/>
          </w:tcPr>
          <w:p w14:paraId="1652ABE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0.15</w:t>
            </w:r>
          </w:p>
        </w:tc>
      </w:tr>
      <w:tr w14:paraId="78FC6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40AA433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split.directory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0807B5E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splits</w:t>
            </w:r>
          </w:p>
        </w:tc>
      </w:tr>
      <w:tr w14:paraId="04479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294A601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training.epochs</w:t>
            </w:r>
          </w:p>
        </w:tc>
        <w:tc>
          <w:tcPr>
            <w:tcW w:w="6463" w:type="dxa"/>
            <w:vAlign w:val="center"/>
          </w:tcPr>
          <w:p w14:paraId="19B7DFD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50</w:t>
            </w:r>
          </w:p>
        </w:tc>
      </w:tr>
      <w:tr w14:paraId="739449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70F36E9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training.batch_size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6680921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8</w:t>
            </w:r>
          </w:p>
        </w:tc>
      </w:tr>
      <w:tr w14:paraId="5B383F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4D88916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training.learning_rate</w:t>
            </w:r>
          </w:p>
        </w:tc>
        <w:tc>
          <w:tcPr>
            <w:tcW w:w="6463" w:type="dxa"/>
            <w:vAlign w:val="center"/>
          </w:tcPr>
          <w:p w14:paraId="7CB7CC6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0.001</w:t>
            </w:r>
          </w:p>
        </w:tc>
      </w:tr>
      <w:tr w14:paraId="12DDF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5A22847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training.workers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3B0EF8A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4</w:t>
            </w:r>
          </w:p>
        </w:tc>
      </w:tr>
      <w:tr w14:paraId="02766D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3451DF1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training.early_stopping_patience</w:t>
            </w:r>
          </w:p>
        </w:tc>
        <w:tc>
          <w:tcPr>
            <w:tcW w:w="6463" w:type="dxa"/>
            <w:vAlign w:val="center"/>
          </w:tcPr>
          <w:p w14:paraId="25C578B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10</w:t>
            </w:r>
          </w:p>
        </w:tc>
      </w:tr>
      <w:tr w14:paraId="763257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3D4AD58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training.weight_decay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77E2B11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0.0001</w:t>
            </w:r>
          </w:p>
        </w:tc>
      </w:tr>
      <w:tr w14:paraId="212353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12F5207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evaluation.batch_size</w:t>
            </w:r>
          </w:p>
        </w:tc>
        <w:tc>
          <w:tcPr>
            <w:tcW w:w="6463" w:type="dxa"/>
            <w:vAlign w:val="center"/>
          </w:tcPr>
          <w:p w14:paraId="4581515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8</w:t>
            </w:r>
          </w:p>
        </w:tc>
      </w:tr>
      <w:tr w14:paraId="0C57F1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5C78E5B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evaluation.weights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2582583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checkpoints/best_unet.pth</w:t>
            </w:r>
          </w:p>
        </w:tc>
      </w:tr>
      <w:tr w14:paraId="24A35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76A2C59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experiment.augmentation</w:t>
            </w:r>
          </w:p>
        </w:tc>
        <w:tc>
          <w:tcPr>
            <w:tcW w:w="6463" w:type="dxa"/>
            <w:vAlign w:val="center"/>
          </w:tcPr>
          <w:p w14:paraId="1C39143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none</w:t>
            </w:r>
          </w:p>
        </w:tc>
      </w:tr>
      <w:tr w14:paraId="3E4BA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0651B91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experiment.loss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67B2A28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ce_dice_tversky</w:t>
            </w:r>
          </w:p>
        </w:tc>
      </w:tr>
      <w:tr w14:paraId="5F37DF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07F4A72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experiment.loss_parameters.tversky_weight</w:t>
            </w:r>
          </w:p>
        </w:tc>
        <w:tc>
          <w:tcPr>
            <w:tcW w:w="6463" w:type="dxa"/>
            <w:vAlign w:val="center"/>
          </w:tcPr>
          <w:p w14:paraId="7104697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0.5</w:t>
            </w:r>
          </w:p>
        </w:tc>
      </w:tr>
      <w:tr w14:paraId="4BCAAD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689D166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experiment.loss_parameters.tversky_alpha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07A0AE4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0.3</w:t>
            </w:r>
          </w:p>
        </w:tc>
      </w:tr>
      <w:tr w14:paraId="41326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2352359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experiment.loss_parameters.tversky_beta</w:t>
            </w:r>
          </w:p>
        </w:tc>
        <w:tc>
          <w:tcPr>
            <w:tcW w:w="6463" w:type="dxa"/>
            <w:vAlign w:val="center"/>
          </w:tcPr>
          <w:p w14:paraId="4D18ABF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0.7</w:t>
            </w:r>
          </w:p>
        </w:tc>
      </w:tr>
      <w:tr w14:paraId="5622C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3AAD8CF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dataset_root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52929D7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data/ATLDSD</w:t>
            </w:r>
          </w:p>
        </w:tc>
      </w:tr>
    </w:tbl>
    <w:p w14:paraId="14A95E22">
      <w:pPr>
        <w:spacing w:after="40"/>
      </w:pPr>
    </w:p>
    <w:p w14:paraId="6BCC1F64">
      <w:pPr>
        <w:pStyle w:val="4"/>
      </w:pPr>
      <w:r>
        <w:t>C12  mix_w02_seed43.json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463"/>
      </w:tblGrid>
      <w:tr w14:paraId="027E2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02" w:type="dxa"/>
            <w:shd w:val="clear" w:color="auto" w:fill="16324F"/>
            <w:vAlign w:val="center"/>
          </w:tcPr>
          <w:p w14:paraId="146FD52D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完整配置字段</w:t>
            </w:r>
          </w:p>
        </w:tc>
        <w:tc>
          <w:tcPr>
            <w:tcW w:w="6463" w:type="dxa"/>
            <w:shd w:val="clear" w:color="auto" w:fill="16324F"/>
            <w:vAlign w:val="center"/>
          </w:tcPr>
          <w:p w14:paraId="0AED69AF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发布副本值</w:t>
            </w:r>
          </w:p>
        </w:tc>
      </w:tr>
      <w:tr w14:paraId="06009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2E9F2C3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seed</w:t>
            </w:r>
          </w:p>
        </w:tc>
        <w:tc>
          <w:tcPr>
            <w:tcW w:w="6463" w:type="dxa"/>
            <w:vAlign w:val="center"/>
          </w:tcPr>
          <w:p w14:paraId="35CD919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43</w:t>
            </w:r>
          </w:p>
        </w:tc>
      </w:tr>
      <w:tr w14:paraId="37A4C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723A8B6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image_size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633CB58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256</w:t>
            </w:r>
          </w:p>
        </w:tc>
      </w:tr>
      <w:tr w14:paraId="60171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685FEF1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num_classes</w:t>
            </w:r>
          </w:p>
        </w:tc>
        <w:tc>
          <w:tcPr>
            <w:tcW w:w="6463" w:type="dxa"/>
            <w:vAlign w:val="center"/>
          </w:tcPr>
          <w:p w14:paraId="51E42BB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6</w:t>
            </w:r>
          </w:p>
        </w:tc>
      </w:tr>
      <w:tr w14:paraId="3858B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7E8481F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split.train_ratio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380F1A4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0.7</w:t>
            </w:r>
          </w:p>
        </w:tc>
      </w:tr>
      <w:tr w14:paraId="562D7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318E317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split.val_ratio</w:t>
            </w:r>
          </w:p>
        </w:tc>
        <w:tc>
          <w:tcPr>
            <w:tcW w:w="6463" w:type="dxa"/>
            <w:vAlign w:val="center"/>
          </w:tcPr>
          <w:p w14:paraId="539AA18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0.15</w:t>
            </w:r>
          </w:p>
        </w:tc>
      </w:tr>
      <w:tr w14:paraId="40A7A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723A622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split.directory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625CA4F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splits</w:t>
            </w:r>
          </w:p>
        </w:tc>
      </w:tr>
      <w:tr w14:paraId="30732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6508D88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training.epochs</w:t>
            </w:r>
          </w:p>
        </w:tc>
        <w:tc>
          <w:tcPr>
            <w:tcW w:w="6463" w:type="dxa"/>
            <w:vAlign w:val="center"/>
          </w:tcPr>
          <w:p w14:paraId="15FA4E8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50</w:t>
            </w:r>
          </w:p>
        </w:tc>
      </w:tr>
      <w:tr w14:paraId="02ED4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42BA24D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training.batch_size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0C2D8AB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8</w:t>
            </w:r>
          </w:p>
        </w:tc>
      </w:tr>
      <w:tr w14:paraId="3C381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4C0997D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training.learning_rate</w:t>
            </w:r>
          </w:p>
        </w:tc>
        <w:tc>
          <w:tcPr>
            <w:tcW w:w="6463" w:type="dxa"/>
            <w:vAlign w:val="center"/>
          </w:tcPr>
          <w:p w14:paraId="6C3CC64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0.001</w:t>
            </w:r>
          </w:p>
        </w:tc>
      </w:tr>
      <w:tr w14:paraId="39B14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4CD1B3A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training.workers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52F6A1B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4</w:t>
            </w:r>
          </w:p>
        </w:tc>
      </w:tr>
      <w:tr w14:paraId="4A15DF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3426675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training.early_stopping_patience</w:t>
            </w:r>
          </w:p>
        </w:tc>
        <w:tc>
          <w:tcPr>
            <w:tcW w:w="6463" w:type="dxa"/>
            <w:vAlign w:val="center"/>
          </w:tcPr>
          <w:p w14:paraId="5647F46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10</w:t>
            </w:r>
          </w:p>
        </w:tc>
      </w:tr>
      <w:tr w14:paraId="18819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081A223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training.weight_decay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164C4C7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0.0001</w:t>
            </w:r>
          </w:p>
        </w:tc>
      </w:tr>
      <w:tr w14:paraId="4A8CD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30143F2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evaluation.batch_size</w:t>
            </w:r>
          </w:p>
        </w:tc>
        <w:tc>
          <w:tcPr>
            <w:tcW w:w="6463" w:type="dxa"/>
            <w:vAlign w:val="center"/>
          </w:tcPr>
          <w:p w14:paraId="3BB5E01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8</w:t>
            </w:r>
          </w:p>
        </w:tc>
      </w:tr>
      <w:tr w14:paraId="30770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497A34B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evaluation.weights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23921C8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checkpoints/best_unet.pth</w:t>
            </w:r>
          </w:p>
        </w:tc>
      </w:tr>
      <w:tr w14:paraId="2AB7B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571C224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experiment.augmentation</w:t>
            </w:r>
          </w:p>
        </w:tc>
        <w:tc>
          <w:tcPr>
            <w:tcW w:w="6463" w:type="dxa"/>
            <w:vAlign w:val="center"/>
          </w:tcPr>
          <w:p w14:paraId="4C2DDD8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none</w:t>
            </w:r>
          </w:p>
        </w:tc>
      </w:tr>
      <w:tr w14:paraId="350C1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59C70BE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experiment.loss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1A22393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ce_dice_tversky</w:t>
            </w:r>
          </w:p>
        </w:tc>
      </w:tr>
      <w:tr w14:paraId="78F6A3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17859C6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experiment.loss_parameters.tversky_weight</w:t>
            </w:r>
          </w:p>
        </w:tc>
        <w:tc>
          <w:tcPr>
            <w:tcW w:w="6463" w:type="dxa"/>
            <w:vAlign w:val="center"/>
          </w:tcPr>
          <w:p w14:paraId="2175A64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0.2</w:t>
            </w:r>
          </w:p>
        </w:tc>
      </w:tr>
      <w:tr w14:paraId="27E404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62F7848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experiment.loss_parameters.tversky_alpha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0D00609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0.3</w:t>
            </w:r>
          </w:p>
        </w:tc>
      </w:tr>
      <w:tr w14:paraId="07644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7C94642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experiment.loss_parameters.tversky_beta</w:t>
            </w:r>
          </w:p>
        </w:tc>
        <w:tc>
          <w:tcPr>
            <w:tcW w:w="6463" w:type="dxa"/>
            <w:vAlign w:val="center"/>
          </w:tcPr>
          <w:p w14:paraId="628C5B9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0.7</w:t>
            </w:r>
          </w:p>
        </w:tc>
      </w:tr>
      <w:tr w14:paraId="58804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18D87AF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dataset_root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5AFC721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data/ATLDSD</w:t>
            </w:r>
          </w:p>
        </w:tc>
      </w:tr>
    </w:tbl>
    <w:p w14:paraId="2F993998">
      <w:pPr>
        <w:spacing w:after="40"/>
      </w:pPr>
    </w:p>
    <w:p w14:paraId="5AFC30E6">
      <w:pPr>
        <w:pStyle w:val="4"/>
      </w:pPr>
      <w:r>
        <w:t>C13  mix_w02_seed44.json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463"/>
      </w:tblGrid>
      <w:tr w14:paraId="2C79EC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02" w:type="dxa"/>
            <w:shd w:val="clear" w:color="auto" w:fill="16324F"/>
            <w:vAlign w:val="center"/>
          </w:tcPr>
          <w:p w14:paraId="7A2B925F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完整配置字段</w:t>
            </w:r>
          </w:p>
        </w:tc>
        <w:tc>
          <w:tcPr>
            <w:tcW w:w="6463" w:type="dxa"/>
            <w:shd w:val="clear" w:color="auto" w:fill="16324F"/>
            <w:vAlign w:val="center"/>
          </w:tcPr>
          <w:p w14:paraId="43BBAC64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发布副本值</w:t>
            </w:r>
          </w:p>
        </w:tc>
      </w:tr>
      <w:tr w14:paraId="469B1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48B9DAD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seed</w:t>
            </w:r>
          </w:p>
        </w:tc>
        <w:tc>
          <w:tcPr>
            <w:tcW w:w="6463" w:type="dxa"/>
            <w:vAlign w:val="center"/>
          </w:tcPr>
          <w:p w14:paraId="1B46C94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44</w:t>
            </w:r>
          </w:p>
        </w:tc>
      </w:tr>
      <w:tr w14:paraId="28C11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715EF37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image_size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39319E4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256</w:t>
            </w:r>
          </w:p>
        </w:tc>
      </w:tr>
      <w:tr w14:paraId="45C65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40E79BA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num_classes</w:t>
            </w:r>
          </w:p>
        </w:tc>
        <w:tc>
          <w:tcPr>
            <w:tcW w:w="6463" w:type="dxa"/>
            <w:vAlign w:val="center"/>
          </w:tcPr>
          <w:p w14:paraId="16604E8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6</w:t>
            </w:r>
          </w:p>
        </w:tc>
      </w:tr>
      <w:tr w14:paraId="170CCA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47A0F2A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split.train_ratio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3387074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0.7</w:t>
            </w:r>
          </w:p>
        </w:tc>
      </w:tr>
      <w:tr w14:paraId="78CDD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35E31AB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split.val_ratio</w:t>
            </w:r>
          </w:p>
        </w:tc>
        <w:tc>
          <w:tcPr>
            <w:tcW w:w="6463" w:type="dxa"/>
            <w:vAlign w:val="center"/>
          </w:tcPr>
          <w:p w14:paraId="2F7F201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0.15</w:t>
            </w:r>
          </w:p>
        </w:tc>
      </w:tr>
      <w:tr w14:paraId="2E3EF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4065920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split.directory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074E465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splits</w:t>
            </w:r>
          </w:p>
        </w:tc>
      </w:tr>
      <w:tr w14:paraId="416ACE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349D438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training.epochs</w:t>
            </w:r>
          </w:p>
        </w:tc>
        <w:tc>
          <w:tcPr>
            <w:tcW w:w="6463" w:type="dxa"/>
            <w:vAlign w:val="center"/>
          </w:tcPr>
          <w:p w14:paraId="43DEB5C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50</w:t>
            </w:r>
          </w:p>
        </w:tc>
      </w:tr>
      <w:tr w14:paraId="0E5653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5F11BE0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training.batch_size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62E3DAD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8</w:t>
            </w:r>
          </w:p>
        </w:tc>
      </w:tr>
      <w:tr w14:paraId="4EF00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01875C2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training.learning_rate</w:t>
            </w:r>
          </w:p>
        </w:tc>
        <w:tc>
          <w:tcPr>
            <w:tcW w:w="6463" w:type="dxa"/>
            <w:vAlign w:val="center"/>
          </w:tcPr>
          <w:p w14:paraId="4D567DB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0.001</w:t>
            </w:r>
          </w:p>
        </w:tc>
      </w:tr>
      <w:tr w14:paraId="0783A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35D3A90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training.workers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481E799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4</w:t>
            </w:r>
          </w:p>
        </w:tc>
      </w:tr>
      <w:tr w14:paraId="7A01B3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1EC4121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training.early_stopping_patience</w:t>
            </w:r>
          </w:p>
        </w:tc>
        <w:tc>
          <w:tcPr>
            <w:tcW w:w="6463" w:type="dxa"/>
            <w:vAlign w:val="center"/>
          </w:tcPr>
          <w:p w14:paraId="7527EA7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10</w:t>
            </w:r>
          </w:p>
        </w:tc>
      </w:tr>
      <w:tr w14:paraId="0A5496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3F5D371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training.weight_decay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652E72D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0.0001</w:t>
            </w:r>
          </w:p>
        </w:tc>
      </w:tr>
      <w:tr w14:paraId="11F66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1D1BA15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evaluation.batch_size</w:t>
            </w:r>
          </w:p>
        </w:tc>
        <w:tc>
          <w:tcPr>
            <w:tcW w:w="6463" w:type="dxa"/>
            <w:vAlign w:val="center"/>
          </w:tcPr>
          <w:p w14:paraId="268FF10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8</w:t>
            </w:r>
          </w:p>
        </w:tc>
      </w:tr>
      <w:tr w14:paraId="45A0C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4B82C17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evaluation.weights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0A824AF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checkpoints/best_unet.pth</w:t>
            </w:r>
          </w:p>
        </w:tc>
      </w:tr>
      <w:tr w14:paraId="231293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170DFA5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experiment.augmentation</w:t>
            </w:r>
          </w:p>
        </w:tc>
        <w:tc>
          <w:tcPr>
            <w:tcW w:w="6463" w:type="dxa"/>
            <w:vAlign w:val="center"/>
          </w:tcPr>
          <w:p w14:paraId="44ECD8F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none</w:t>
            </w:r>
          </w:p>
        </w:tc>
      </w:tr>
      <w:tr w14:paraId="79374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7A135E9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experiment.loss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14C9E84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ce_dice_tversky</w:t>
            </w:r>
          </w:p>
        </w:tc>
      </w:tr>
      <w:tr w14:paraId="62426E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13D8382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experiment.loss_parameters.tversky_weight</w:t>
            </w:r>
          </w:p>
        </w:tc>
        <w:tc>
          <w:tcPr>
            <w:tcW w:w="6463" w:type="dxa"/>
            <w:vAlign w:val="center"/>
          </w:tcPr>
          <w:p w14:paraId="126F2F9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0.2</w:t>
            </w:r>
          </w:p>
        </w:tc>
      </w:tr>
      <w:tr w14:paraId="0FA78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0859F30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experiment.loss_parameters.tversky_alpha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71D8D7F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0.3</w:t>
            </w:r>
          </w:p>
        </w:tc>
      </w:tr>
      <w:tr w14:paraId="10AF5A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7E500775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experiment.loss_parameters.tversky_beta</w:t>
            </w:r>
          </w:p>
        </w:tc>
        <w:tc>
          <w:tcPr>
            <w:tcW w:w="6463" w:type="dxa"/>
            <w:vAlign w:val="center"/>
          </w:tcPr>
          <w:p w14:paraId="53B1ADF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0.7</w:t>
            </w:r>
          </w:p>
        </w:tc>
      </w:tr>
      <w:tr w14:paraId="14CD96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76B42DD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dataset_root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1B51D30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data/ATLDSD</w:t>
            </w:r>
          </w:p>
        </w:tc>
      </w:tr>
    </w:tbl>
    <w:p w14:paraId="2F9E733A">
      <w:pPr>
        <w:spacing w:after="40"/>
      </w:pPr>
    </w:p>
    <w:p w14:paraId="39876045">
      <w:pPr>
        <w:pStyle w:val="4"/>
      </w:pPr>
      <w:r>
        <w:t>C14  mix_w02_seed45.json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463"/>
      </w:tblGrid>
      <w:tr w14:paraId="17C9D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02" w:type="dxa"/>
            <w:shd w:val="clear" w:color="auto" w:fill="16324F"/>
            <w:vAlign w:val="center"/>
          </w:tcPr>
          <w:p w14:paraId="1C2BC681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完整配置字段</w:t>
            </w:r>
          </w:p>
        </w:tc>
        <w:tc>
          <w:tcPr>
            <w:tcW w:w="6463" w:type="dxa"/>
            <w:shd w:val="clear" w:color="auto" w:fill="16324F"/>
            <w:vAlign w:val="center"/>
          </w:tcPr>
          <w:p w14:paraId="014B2170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发布副本值</w:t>
            </w:r>
          </w:p>
        </w:tc>
      </w:tr>
      <w:tr w14:paraId="73DC83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4011E93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seed</w:t>
            </w:r>
          </w:p>
        </w:tc>
        <w:tc>
          <w:tcPr>
            <w:tcW w:w="6463" w:type="dxa"/>
            <w:vAlign w:val="center"/>
          </w:tcPr>
          <w:p w14:paraId="3481962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45</w:t>
            </w:r>
          </w:p>
        </w:tc>
      </w:tr>
      <w:tr w14:paraId="7CF0F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00B5EA6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image_size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082B307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256</w:t>
            </w:r>
          </w:p>
        </w:tc>
      </w:tr>
      <w:tr w14:paraId="41F44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0B99EC4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num_classes</w:t>
            </w:r>
          </w:p>
        </w:tc>
        <w:tc>
          <w:tcPr>
            <w:tcW w:w="6463" w:type="dxa"/>
            <w:vAlign w:val="center"/>
          </w:tcPr>
          <w:p w14:paraId="1CF2140C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6</w:t>
            </w:r>
          </w:p>
        </w:tc>
      </w:tr>
      <w:tr w14:paraId="659A5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616F9AF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split.train_ratio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0D651DA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0.7</w:t>
            </w:r>
          </w:p>
        </w:tc>
      </w:tr>
      <w:tr w14:paraId="3C1D0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3573273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split.val_ratio</w:t>
            </w:r>
          </w:p>
        </w:tc>
        <w:tc>
          <w:tcPr>
            <w:tcW w:w="6463" w:type="dxa"/>
            <w:vAlign w:val="center"/>
          </w:tcPr>
          <w:p w14:paraId="29556C0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0.15</w:t>
            </w:r>
          </w:p>
        </w:tc>
      </w:tr>
      <w:tr w14:paraId="1C13F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07539C6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split.directory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6682D99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splits</w:t>
            </w:r>
          </w:p>
        </w:tc>
      </w:tr>
      <w:tr w14:paraId="4FCED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03BCA07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training.epochs</w:t>
            </w:r>
          </w:p>
        </w:tc>
        <w:tc>
          <w:tcPr>
            <w:tcW w:w="6463" w:type="dxa"/>
            <w:vAlign w:val="center"/>
          </w:tcPr>
          <w:p w14:paraId="6579089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50</w:t>
            </w:r>
          </w:p>
        </w:tc>
      </w:tr>
      <w:tr w14:paraId="245BF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15DF1D4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training.batch_size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15B2611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8</w:t>
            </w:r>
          </w:p>
        </w:tc>
      </w:tr>
      <w:tr w14:paraId="0AD20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51AE777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training.learning_rate</w:t>
            </w:r>
          </w:p>
        </w:tc>
        <w:tc>
          <w:tcPr>
            <w:tcW w:w="6463" w:type="dxa"/>
            <w:vAlign w:val="center"/>
          </w:tcPr>
          <w:p w14:paraId="5B4C603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0.001</w:t>
            </w:r>
          </w:p>
        </w:tc>
      </w:tr>
      <w:tr w14:paraId="2BC6CE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7C36865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training.workers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707A4C9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4</w:t>
            </w:r>
          </w:p>
        </w:tc>
      </w:tr>
      <w:tr w14:paraId="696789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4241814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training.early_stopping_patience</w:t>
            </w:r>
          </w:p>
        </w:tc>
        <w:tc>
          <w:tcPr>
            <w:tcW w:w="6463" w:type="dxa"/>
            <w:vAlign w:val="center"/>
          </w:tcPr>
          <w:p w14:paraId="53DDA54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10</w:t>
            </w:r>
          </w:p>
        </w:tc>
      </w:tr>
      <w:tr w14:paraId="69DF3D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62BE654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training.weight_decay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65A7FBC1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0.0001</w:t>
            </w:r>
          </w:p>
        </w:tc>
      </w:tr>
      <w:tr w14:paraId="32C03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5A268F9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evaluation.batch_size</w:t>
            </w:r>
          </w:p>
        </w:tc>
        <w:tc>
          <w:tcPr>
            <w:tcW w:w="6463" w:type="dxa"/>
            <w:vAlign w:val="center"/>
          </w:tcPr>
          <w:p w14:paraId="0776491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8</w:t>
            </w:r>
          </w:p>
        </w:tc>
      </w:tr>
      <w:tr w14:paraId="5B586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4C32C7C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evaluation.weights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373CB5F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checkpoints/best_unet.pth</w:t>
            </w:r>
          </w:p>
        </w:tc>
      </w:tr>
      <w:tr w14:paraId="4376B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5D665E6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experiment.augmentation</w:t>
            </w:r>
          </w:p>
        </w:tc>
        <w:tc>
          <w:tcPr>
            <w:tcW w:w="6463" w:type="dxa"/>
            <w:vAlign w:val="center"/>
          </w:tcPr>
          <w:p w14:paraId="7268A8C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none</w:t>
            </w:r>
          </w:p>
        </w:tc>
      </w:tr>
      <w:tr w14:paraId="7F719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1C3C34B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experiment.loss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27EA2CC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ce_dice_tversky</w:t>
            </w:r>
          </w:p>
        </w:tc>
      </w:tr>
      <w:tr w14:paraId="7A9E3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558651C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experiment.loss_parameters.tversky_weight</w:t>
            </w:r>
          </w:p>
        </w:tc>
        <w:tc>
          <w:tcPr>
            <w:tcW w:w="6463" w:type="dxa"/>
            <w:vAlign w:val="center"/>
          </w:tcPr>
          <w:p w14:paraId="6ADCC93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0.2</w:t>
            </w:r>
          </w:p>
        </w:tc>
      </w:tr>
      <w:tr w14:paraId="1920D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2E53366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experiment.loss_parameters.tversky_alpha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1AB1B66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0.3</w:t>
            </w:r>
          </w:p>
        </w:tc>
      </w:tr>
      <w:tr w14:paraId="0B619A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5B0A6F7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experiment.loss_parameters.tversky_beta</w:t>
            </w:r>
          </w:p>
        </w:tc>
        <w:tc>
          <w:tcPr>
            <w:tcW w:w="6463" w:type="dxa"/>
            <w:vAlign w:val="center"/>
          </w:tcPr>
          <w:p w14:paraId="58316D6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0.7</w:t>
            </w:r>
          </w:p>
        </w:tc>
      </w:tr>
      <w:tr w14:paraId="37FFD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3EF5A2A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dataset_root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700A085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data/ATLDSD</w:t>
            </w:r>
          </w:p>
        </w:tc>
      </w:tr>
    </w:tbl>
    <w:p w14:paraId="2F7B5838">
      <w:pPr>
        <w:spacing w:after="40"/>
      </w:pPr>
    </w:p>
    <w:p w14:paraId="57C34F1F">
      <w:pPr>
        <w:pStyle w:val="4"/>
      </w:pPr>
      <w:r>
        <w:t>C15  mix_w02_seed45_complete.json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463"/>
      </w:tblGrid>
      <w:tr w14:paraId="7A821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02" w:type="dxa"/>
            <w:shd w:val="clear" w:color="auto" w:fill="16324F"/>
            <w:vAlign w:val="center"/>
          </w:tcPr>
          <w:p w14:paraId="45871A7D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完整配置字段</w:t>
            </w:r>
          </w:p>
        </w:tc>
        <w:tc>
          <w:tcPr>
            <w:tcW w:w="6463" w:type="dxa"/>
            <w:shd w:val="clear" w:color="auto" w:fill="16324F"/>
            <w:vAlign w:val="center"/>
          </w:tcPr>
          <w:p w14:paraId="3DBBAE36">
            <w:pPr>
              <w:spacing w:before="40" w:after="4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发布副本值</w:t>
            </w:r>
          </w:p>
        </w:tc>
      </w:tr>
      <w:tr w14:paraId="7D78E9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4A814BE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seed</w:t>
            </w:r>
          </w:p>
        </w:tc>
        <w:tc>
          <w:tcPr>
            <w:tcW w:w="6463" w:type="dxa"/>
            <w:vAlign w:val="center"/>
          </w:tcPr>
          <w:p w14:paraId="27B34079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45</w:t>
            </w:r>
          </w:p>
        </w:tc>
      </w:tr>
      <w:tr w14:paraId="58A3C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57D1D74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image_size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0636D95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256</w:t>
            </w:r>
          </w:p>
        </w:tc>
      </w:tr>
      <w:tr w14:paraId="40D81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35AC7E6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num_classes</w:t>
            </w:r>
          </w:p>
        </w:tc>
        <w:tc>
          <w:tcPr>
            <w:tcW w:w="6463" w:type="dxa"/>
            <w:vAlign w:val="center"/>
          </w:tcPr>
          <w:p w14:paraId="63F37D2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6</w:t>
            </w:r>
          </w:p>
        </w:tc>
      </w:tr>
      <w:tr w14:paraId="2F8C6F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0D4FBE1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split.train_ratio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6007865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0.7</w:t>
            </w:r>
          </w:p>
        </w:tc>
      </w:tr>
      <w:tr w14:paraId="6B62C1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5889481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split.val_ratio</w:t>
            </w:r>
          </w:p>
        </w:tc>
        <w:tc>
          <w:tcPr>
            <w:tcW w:w="6463" w:type="dxa"/>
            <w:vAlign w:val="center"/>
          </w:tcPr>
          <w:p w14:paraId="744C1F3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0.15</w:t>
            </w:r>
          </w:p>
        </w:tc>
      </w:tr>
      <w:tr w14:paraId="285574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0C51144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split.directory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5132BE4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splits</w:t>
            </w:r>
          </w:p>
        </w:tc>
      </w:tr>
      <w:tr w14:paraId="25B60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342DEEA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training.epochs</w:t>
            </w:r>
          </w:p>
        </w:tc>
        <w:tc>
          <w:tcPr>
            <w:tcW w:w="6463" w:type="dxa"/>
            <w:vAlign w:val="center"/>
          </w:tcPr>
          <w:p w14:paraId="4872DBF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50</w:t>
            </w:r>
          </w:p>
        </w:tc>
      </w:tr>
      <w:tr w14:paraId="3F710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5D434BE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training.batch_size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15E2CB3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8</w:t>
            </w:r>
          </w:p>
        </w:tc>
      </w:tr>
      <w:tr w14:paraId="534252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3B7D155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training.learning_rate</w:t>
            </w:r>
          </w:p>
        </w:tc>
        <w:tc>
          <w:tcPr>
            <w:tcW w:w="6463" w:type="dxa"/>
            <w:vAlign w:val="center"/>
          </w:tcPr>
          <w:p w14:paraId="070114B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0.001</w:t>
            </w:r>
          </w:p>
        </w:tc>
      </w:tr>
      <w:tr w14:paraId="6C4EB5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136A75F2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training.workers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7B2214A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4</w:t>
            </w:r>
          </w:p>
        </w:tc>
      </w:tr>
      <w:tr w14:paraId="31973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778ECE8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training.early_stopping_patience</w:t>
            </w:r>
          </w:p>
        </w:tc>
        <w:tc>
          <w:tcPr>
            <w:tcW w:w="6463" w:type="dxa"/>
            <w:vAlign w:val="center"/>
          </w:tcPr>
          <w:p w14:paraId="43D168F3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10</w:t>
            </w:r>
          </w:p>
        </w:tc>
      </w:tr>
      <w:tr w14:paraId="22930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6C8B41F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training.weight_decay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49201648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0.0001</w:t>
            </w:r>
          </w:p>
        </w:tc>
      </w:tr>
      <w:tr w14:paraId="7930C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392DF6AF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evaluation.batch_size</w:t>
            </w:r>
          </w:p>
        </w:tc>
        <w:tc>
          <w:tcPr>
            <w:tcW w:w="6463" w:type="dxa"/>
            <w:vAlign w:val="center"/>
          </w:tcPr>
          <w:p w14:paraId="452E65E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8</w:t>
            </w:r>
          </w:p>
        </w:tc>
      </w:tr>
      <w:tr w14:paraId="7A9B3D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2F679BBD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evaluation.weights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49FCC80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checkpoints/best_unet.pth</w:t>
            </w:r>
          </w:p>
        </w:tc>
      </w:tr>
      <w:tr w14:paraId="252C4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769815B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experiment.augmentation</w:t>
            </w:r>
          </w:p>
        </w:tc>
        <w:tc>
          <w:tcPr>
            <w:tcW w:w="6463" w:type="dxa"/>
            <w:vAlign w:val="center"/>
          </w:tcPr>
          <w:p w14:paraId="3DC98B5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none</w:t>
            </w:r>
          </w:p>
        </w:tc>
      </w:tr>
      <w:tr w14:paraId="16C52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4F84DA1B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experiment.loss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37BF078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ce_dice_tversky</w:t>
            </w:r>
          </w:p>
        </w:tc>
      </w:tr>
      <w:tr w14:paraId="2561A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2A6C6D3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experiment.loss_parameters.tversky_weight</w:t>
            </w:r>
          </w:p>
        </w:tc>
        <w:tc>
          <w:tcPr>
            <w:tcW w:w="6463" w:type="dxa"/>
            <w:vAlign w:val="center"/>
          </w:tcPr>
          <w:p w14:paraId="0AE66627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0.2</w:t>
            </w:r>
          </w:p>
        </w:tc>
      </w:tr>
      <w:tr w14:paraId="4619DC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0E9CD24A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experiment.loss_parameters.tversky_alpha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4833D1C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0.3</w:t>
            </w:r>
          </w:p>
        </w:tc>
      </w:tr>
      <w:tr w14:paraId="1714C0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50A39DEE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experiment.loss_parameters.tversky_beta</w:t>
            </w:r>
          </w:p>
        </w:tc>
        <w:tc>
          <w:tcPr>
            <w:tcW w:w="6463" w:type="dxa"/>
            <w:vAlign w:val="center"/>
          </w:tcPr>
          <w:p w14:paraId="69AC7464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0.7</w:t>
            </w:r>
          </w:p>
        </w:tc>
      </w:tr>
      <w:tr w14:paraId="7A08B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0F5F8"/>
            <w:vAlign w:val="center"/>
          </w:tcPr>
          <w:p w14:paraId="70635616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dataset_root</w:t>
            </w:r>
          </w:p>
        </w:tc>
        <w:tc>
          <w:tcPr>
            <w:tcW w:w="6463" w:type="dxa"/>
            <w:shd w:val="clear" w:color="auto" w:fill="F0F5F8"/>
            <w:vAlign w:val="center"/>
          </w:tcPr>
          <w:p w14:paraId="076D89F0">
            <w:pPr>
              <w:spacing w:before="40" w:after="40" w:line="240" w:lineRule="auto"/>
            </w:pPr>
            <w:r>
              <w:rPr>
                <w:rFonts w:ascii="Calibri" w:hAnsi="Calibri" w:eastAsia="微软雅黑"/>
                <w:sz w:val="17"/>
              </w:rPr>
              <w:t>data/ATLDSD</w:t>
            </w:r>
          </w:p>
        </w:tc>
      </w:tr>
    </w:tbl>
    <w:p w14:paraId="21583462">
      <w:pPr>
        <w:spacing w:after="40"/>
      </w:pPr>
    </w:p>
    <w:p w14:paraId="37968E1B">
      <w:pPr>
        <w:pStyle w:val="3"/>
      </w:pPr>
      <w:r>
        <w:t>7. 材料完整度、局限与发布清理</w:t>
      </w:r>
    </w:p>
    <w:p w14:paraId="1839DB31">
      <w:pPr>
        <w:pStyle w:val="16"/>
      </w:pPr>
      <w:r>
        <w:t>早期 baseline、seed44 及部分消融实验缺少运行日志或配置快照；保留实际现有 history 与指标，不补造缺失证据。</w:t>
      </w:r>
    </w:p>
    <w:p w14:paraId="5E608815">
      <w:pPr>
        <w:pStyle w:val="16"/>
      </w:pPr>
      <w:r>
        <w:t>旧 seed45 的日志存在占位内容。相关配置保留为未核实副本，不能与完整 seed45_complete 补训混为一轮。</w:t>
      </w:r>
    </w:p>
    <w:p w14:paraId="1E0D2EE6">
      <w:pPr>
        <w:pStyle w:val="16"/>
      </w:pPr>
      <w:r>
        <w:t>epoch 53 的 legacy_finetune_evaluation 找不到对应训练 history，报告原数值保留，但不能归入 seed46 或用来宣称选定模型成绩。</w:t>
      </w:r>
    </w:p>
    <w:p w14:paraId="2EEF7A57">
      <w:pPr>
        <w:pStyle w:val="16"/>
      </w:pPr>
      <w:r>
        <w:t>灰斑等小病斑存在漏检，类间也有混淆；少数标注覆盖疑点尚未确认，不能据此认定原数据错误或历史训练无效。</w:t>
      </w:r>
    </w:p>
    <w:p w14:paraId="5501877E">
      <w:pPr>
        <w:pStyle w:val="16"/>
      </w:pPr>
      <w:r>
        <w:t>独立评估报告与训练阶段记录分开保存。设备差异与历史材料缺项限制横向比较，不能把所有表格行都当作同一个严格控制实验。</w:t>
      </w:r>
    </w:p>
    <w:p w14:paraId="6975AACE">
      <w:pPr>
        <w:pStyle w:val="16"/>
      </w:pPr>
      <w:r>
        <w:t>公开目录不含数据、图片、标签、权重、逐样本清单、逐图错例或完整系统环境；本文没有嵌入这些材料。日志是经过筛选的训练数值摘录。</w:t>
      </w:r>
    </w:p>
    <w:p w14:paraId="6C5B027D">
      <w:pPr>
        <w:pStyle w:val="16"/>
      </w:pPr>
      <w:r>
        <w:t>当前发布代码经过适配，不是原训练时源码的完整逐字节快照；仅凭公开材料不能保证完全重现原实验。</w:t>
      </w:r>
    </w:p>
    <w:p w14:paraId="5E6681F7">
      <w:pPr>
        <w:pStyle w:val="3"/>
      </w:pPr>
      <w:r>
        <w:t>8. 外部混合尝试与参考来源</w:t>
      </w:r>
    </w:p>
    <w:p w14:paraId="69443EDE">
      <w:r>
        <w:t>项目曾将 ATLDSD 与 PlantSeg 的苹果锈病样本进行混合适配。部分设置出现误检增加和原任务性能下降，调整后仍未获得满足本项目评估约束的候选，因此保留 ATLDSD 基线，没有将该尝试作为改进成果。</w:t>
      </w:r>
    </w:p>
    <w:p w14:paraId="04ADF7C2">
      <w:r>
        <w:t>PlantSeg 引用：Tianqi Wei，PlantSeg: A Large-Scale In-the-wild Dataset for Plant Disease Segmentation，Zenodo，v3，https://doi.org/10.5281/zenodo.13924591。当时使用版本的许可依据此前核实页面为 CC BY-NC-ND 4.0：https://creativecommons.org/licenses/by-nc-nd/4.0/。本文仅保留自行撰写的概述，不提供相关图片、标注、转换标签、权重或实验附件。</w:t>
      </w:r>
    </w:p>
    <w:p w14:paraId="1CCB450B">
      <w:r>
        <w:t>ATLDSD 引用：冯景泽、赵晓飞．苹果树叶病分割数据集[DS/OL]．V1．ScienceDB，2022．https://doi.org/10.11922/sciencedb.01627。数据许可：https://creativecommons.org/licenses/by-nc-sa/4.0/。</w:t>
      </w:r>
    </w:p>
    <w:p w14:paraId="275421CE">
      <w:r>
        <w:t>U-Net 方法：Ronneberger, O.; Fischer, P.; Brox, T. U-Net: Convolutional Networks for Biomedical Image Segmentation. 2015. https://arxiv.org/abs/1505.04597。</w:t>
      </w:r>
    </w:p>
    <w:p w14:paraId="2A861414">
      <w:r>
        <w:t>结论：ATLDSD 基线阶段冻结，以可追溯实验记录和本地上传推理演示作为项目成果。许可说明、来源缺项和实验局限应与成绩一起保留。</w:t>
      </w:r>
    </w:p>
    <w:sectPr>
      <w:headerReference r:id="rId5" w:type="default"/>
      <w:footerReference r:id="rId6" w:type="default"/>
      <w:pgSz w:w="11906" w:h="16838"/>
      <w:pgMar w:top="964" w:right="1020" w:bottom="964" w:left="1020" w:header="397" w:footer="397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EF488E">
    <w:pPr>
      <w:pStyle w:val="24"/>
      <w:jc w:val="right"/>
    </w:pPr>
    <w: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D38BC2">
    <w:pPr>
      <w:pStyle w:val="15"/>
    </w:pPr>
    <w:r>
      <w:t>ATLDSD  |  实验结果与配置总报告  |  发布整理版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wNTM5NzYwMDRjMzkwZTVkZjY2ODkwMGIxNGU0OTU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E3F3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76" w:lineRule="auto"/>
    </w:pPr>
    <w:rPr>
      <w:rFonts w:ascii="Calibri" w:hAnsi="Calibri" w:eastAsia="微软雅黑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6324F"/>
      <w:sz w:val="34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F617A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F617A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keepNext/>
    </w:pPr>
    <w:rPr>
      <w:rFonts w:asciiTheme="majorHAnsi" w:hAnsiTheme="majorHAnsi" w:eastAsiaTheme="majorEastAsia" w:cstheme="majorBidi"/>
      <w:i/>
      <w:iCs/>
      <w:color w:val="526576"/>
      <w:spacing w:val="15"/>
      <w:sz w:val="26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6324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38</Pages>
  <Words>5630</Words>
  <Characters>20416</Characters>
  <Lines>0</Lines>
  <Paragraphs>0</Paragraphs>
  <TotalTime>2</TotalTime>
  <ScaleCrop>false</ScaleCrop>
  <LinksUpToDate>false</LinksUpToDate>
  <CharactersWithSpaces>20990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2026-09-28T00:00:00Z</dcterms:created>
  <dc:creator/>
  <dc:description>Text-only public review copy. No datasets, images or checkpoints embedded.</dc:description>
  <cp:keywords>ATLDSD; U-Net; semantic segmentation; experiment report</cp:keywords>
  <cp:lastModifiedBy/>
  <dcterms:modified xsi:type="dcterms:W3CDTF">2026-09-28T08:23:58Z</dcterms:modified>
  <dc:subject>历史训练配置、实验结果、逐类别评估及材料来源</dc:subject>
  <dc:title>ATLDSD 实验结果与配置总报告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11E618D372E642D2A081E3493C295728_12</vt:lpwstr>
  </property>
</Properties>
</file>